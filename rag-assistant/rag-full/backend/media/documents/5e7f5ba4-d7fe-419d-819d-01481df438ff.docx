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F0468">
      <w:pPr>
        <w:rPr>
          <w:rFonts w:ascii="Times New Roman" w:hAnsi="Times New Roman" w:cs="Times New Roman"/>
          <w:sz w:val="24"/>
          <w:szCs w:val="24"/>
        </w:rPr>
      </w:pPr>
      <w:r>
        <w:rPr>
          <w:rFonts w:ascii="Times New Roman" w:hAnsi="Times New Roman" w:cs="Times New Roman"/>
        </w:rPr>
        <w:drawing>
          <wp:anchor distT="0" distB="0" distL="114300" distR="114300" simplePos="0" relativeHeight="251660288" behindDoc="1" locked="0" layoutInCell="1" allowOverlap="1">
            <wp:simplePos x="0" y="0"/>
            <wp:positionH relativeFrom="margin">
              <wp:posOffset>2120900</wp:posOffset>
            </wp:positionH>
            <wp:positionV relativeFrom="margin">
              <wp:posOffset>-374650</wp:posOffset>
            </wp:positionV>
            <wp:extent cx="1242695" cy="1200150"/>
            <wp:effectExtent l="0" t="0" r="0" b="0"/>
            <wp:wrapSquare wrapText="bothSides"/>
            <wp:docPr id="482378451" name="Picture 3" descr="A star with a symbol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78451" name="Picture 3" descr="A star with a symbol and text&#10;&#10;Description automatically generated with medium confidenc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242695" cy="1200150"/>
                    </a:xfrm>
                    <a:prstGeom prst="rect">
                      <a:avLst/>
                    </a:prstGeom>
                  </pic:spPr>
                </pic:pic>
              </a:graphicData>
            </a:graphic>
          </wp:anchor>
        </w:drawing>
      </w:r>
    </w:p>
    <w:p w14:paraId="7A98D30F">
      <w:pPr>
        <w:rPr>
          <w:rFonts w:ascii="Times New Roman" w:hAnsi="Times New Roman" w:cs="Times New Roman"/>
          <w:sz w:val="24"/>
          <w:szCs w:val="24"/>
        </w:rPr>
      </w:pPr>
    </w:p>
    <w:p w14:paraId="53E5D904">
      <w:pPr>
        <w:rPr>
          <w:rFonts w:ascii="Times New Roman" w:hAnsi="Times New Roman" w:cs="Times New Roman"/>
          <w:sz w:val="24"/>
          <w:szCs w:val="24"/>
        </w:rPr>
      </w:pPr>
    </w:p>
    <w:p w14:paraId="642C88C3">
      <w:pPr>
        <w:jc w:val="center"/>
        <w:rPr>
          <w:rFonts w:ascii="Times New Roman" w:hAnsi="Times New Roman" w:cs="Times New Roman"/>
          <w:sz w:val="24"/>
          <w:szCs w:val="24"/>
        </w:rPr>
      </w:pPr>
      <w:r>
        <w:rPr>
          <w:rFonts w:ascii="Times New Roman" w:hAnsi="Times New Roman" w:cs="Times New Roman"/>
          <w:sz w:val="24"/>
          <w:szCs w:val="24"/>
        </w:rPr>
        <w:t>Tribhuvan University</w:t>
      </w:r>
    </w:p>
    <w:p w14:paraId="1B8799DA">
      <w:pPr>
        <w:jc w:val="center"/>
        <w:rPr>
          <w:rFonts w:ascii="Times New Roman" w:hAnsi="Times New Roman" w:cs="Times New Roman"/>
          <w:sz w:val="24"/>
          <w:szCs w:val="24"/>
        </w:rPr>
      </w:pPr>
      <w:r>
        <w:rPr>
          <w:rFonts w:ascii="Times New Roman" w:hAnsi="Times New Roman" w:cs="Times New Roman"/>
          <w:sz w:val="24"/>
          <w:szCs w:val="24"/>
        </w:rPr>
        <w:t>Institute of Engineering</w:t>
      </w:r>
    </w:p>
    <w:p w14:paraId="3C260115">
      <w:pPr>
        <w:jc w:val="center"/>
        <w:rPr>
          <w:rFonts w:ascii="Times New Roman" w:hAnsi="Times New Roman" w:cs="Times New Roman"/>
          <w:sz w:val="24"/>
          <w:szCs w:val="24"/>
        </w:rPr>
      </w:pPr>
      <w:r>
        <w:rPr>
          <w:rFonts w:ascii="Times New Roman" w:hAnsi="Times New Roman" w:cs="Times New Roman"/>
          <w:sz w:val="24"/>
          <w:szCs w:val="24"/>
        </w:rPr>
        <w:t>Thapathali Campus, Thapathali</w:t>
      </w:r>
    </w:p>
    <w:p w14:paraId="48031DA4">
      <w:pPr>
        <w:jc w:val="center"/>
        <w:rPr>
          <w:rFonts w:ascii="Times New Roman" w:hAnsi="Times New Roman" w:cs="Times New Roman"/>
          <w:sz w:val="24"/>
          <w:szCs w:val="24"/>
        </w:rPr>
      </w:pPr>
    </w:p>
    <w:p w14:paraId="5916E559">
      <w:pPr>
        <w:jc w:val="center"/>
        <w:rPr>
          <w:rFonts w:ascii="Times New Roman" w:hAnsi="Times New Roman" w:cs="Times New Roman"/>
          <w:sz w:val="24"/>
          <w:szCs w:val="24"/>
        </w:rPr>
      </w:pPr>
      <w:r>
        <w:rPr>
          <w:rFonts w:ascii="Times New Roman" w:hAnsi="Times New Roman" w:cs="Times New Roman"/>
          <w:sz w:val="24"/>
          <w:szCs w:val="24"/>
        </w:rPr>
        <w:t>Subject: Computer Networks</w:t>
      </w:r>
    </w:p>
    <w:p w14:paraId="5E697241">
      <w:pPr>
        <w:jc w:val="center"/>
        <w:rPr>
          <w:rFonts w:ascii="Times New Roman" w:hAnsi="Times New Roman" w:cs="Times New Roman"/>
          <w:sz w:val="24"/>
          <w:szCs w:val="24"/>
        </w:rPr>
      </w:pPr>
      <w:r>
        <w:rPr>
          <w:rFonts w:ascii="Times New Roman" w:hAnsi="Times New Roman" w:cs="Times New Roman"/>
          <w:spacing w:val="-2"/>
          <w:sz w:val="24"/>
          <w:szCs w:val="24"/>
          <w:u w:val="thick"/>
        </w:rPr>
        <w:drawing>
          <wp:anchor distT="0" distB="0" distL="114300" distR="114300" simplePos="0" relativeHeight="251659264" behindDoc="1" locked="0" layoutInCell="1" allowOverlap="1">
            <wp:simplePos x="0" y="0"/>
            <wp:positionH relativeFrom="margin">
              <wp:posOffset>2171700</wp:posOffset>
            </wp:positionH>
            <wp:positionV relativeFrom="paragraph">
              <wp:posOffset>281305</wp:posOffset>
            </wp:positionV>
            <wp:extent cx="1216025" cy="2425700"/>
            <wp:effectExtent l="0" t="0" r="3175" b="0"/>
            <wp:wrapTight wrapText="bothSides">
              <wp:wrapPolygon>
                <wp:start x="0" y="0"/>
                <wp:lineTo x="0" y="21374"/>
                <wp:lineTo x="21318" y="21374"/>
                <wp:lineTo x="21318" y="0"/>
                <wp:lineTo x="0" y="0"/>
              </wp:wrapPolygon>
            </wp:wrapTight>
            <wp:docPr id="2130833049" name="Picture 1" descr="A blue and white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3049" name="Picture 1" descr="A blue and white striped background&#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16025" cy="2425700"/>
                    </a:xfrm>
                    <a:prstGeom prst="rect">
                      <a:avLst/>
                    </a:prstGeom>
                  </pic:spPr>
                </pic:pic>
              </a:graphicData>
            </a:graphic>
          </wp:anchor>
        </w:drawing>
      </w:r>
      <w:r>
        <w:rPr>
          <w:rFonts w:ascii="Times New Roman" w:hAnsi="Times New Roman" w:cs="Times New Roman"/>
          <w:sz w:val="24"/>
          <w:szCs w:val="24"/>
        </w:rPr>
        <w:t>Lab: #5</w:t>
      </w:r>
    </w:p>
    <w:p w14:paraId="0E51092C">
      <w:pPr>
        <w:jc w:val="center"/>
        <w:rPr>
          <w:rFonts w:ascii="Times New Roman" w:hAnsi="Times New Roman" w:cs="Times New Roman"/>
          <w:sz w:val="24"/>
          <w:szCs w:val="24"/>
        </w:rPr>
      </w:pPr>
    </w:p>
    <w:p w14:paraId="55D9A37E">
      <w:pPr>
        <w:jc w:val="center"/>
        <w:rPr>
          <w:rFonts w:ascii="Times New Roman" w:hAnsi="Times New Roman" w:cs="Times New Roman"/>
          <w:sz w:val="24"/>
          <w:szCs w:val="24"/>
        </w:rPr>
      </w:pPr>
    </w:p>
    <w:p w14:paraId="1961EFB1">
      <w:pPr>
        <w:rPr>
          <w:rFonts w:ascii="Times New Roman" w:hAnsi="Times New Roman" w:cs="Times New Roman"/>
          <w:sz w:val="24"/>
          <w:szCs w:val="24"/>
        </w:rPr>
      </w:pPr>
    </w:p>
    <w:p w14:paraId="5D3527C0">
      <w:pPr>
        <w:rPr>
          <w:rFonts w:ascii="Times New Roman" w:hAnsi="Times New Roman" w:cs="Times New Roman"/>
          <w:sz w:val="24"/>
          <w:szCs w:val="24"/>
        </w:rPr>
      </w:pPr>
    </w:p>
    <w:p w14:paraId="5B42D168">
      <w:pPr>
        <w:rPr>
          <w:rFonts w:ascii="Times New Roman" w:hAnsi="Times New Roman" w:cs="Times New Roman"/>
          <w:sz w:val="24"/>
          <w:szCs w:val="24"/>
        </w:rPr>
      </w:pPr>
    </w:p>
    <w:p w14:paraId="2D6868C3">
      <w:pPr>
        <w:rPr>
          <w:rFonts w:ascii="Times New Roman" w:hAnsi="Times New Roman" w:cs="Times New Roman"/>
          <w:sz w:val="24"/>
          <w:szCs w:val="24"/>
        </w:rPr>
      </w:pPr>
    </w:p>
    <w:p w14:paraId="1987BC7C">
      <w:pPr>
        <w:rPr>
          <w:rFonts w:ascii="Times New Roman" w:hAnsi="Times New Roman" w:cs="Times New Roman"/>
          <w:sz w:val="24"/>
          <w:szCs w:val="24"/>
        </w:rPr>
      </w:pPr>
    </w:p>
    <w:p w14:paraId="0756AB01">
      <w:pPr>
        <w:rPr>
          <w:rFonts w:ascii="Times New Roman" w:hAnsi="Times New Roman" w:cs="Times New Roman"/>
          <w:sz w:val="24"/>
          <w:szCs w:val="24"/>
        </w:rPr>
      </w:pPr>
    </w:p>
    <w:p w14:paraId="2CF42F49">
      <w:pPr>
        <w:jc w:val="center"/>
        <w:rPr>
          <w:rFonts w:ascii="Times New Roman" w:hAnsi="Times New Roman" w:cs="Times New Roman"/>
          <w:sz w:val="24"/>
          <w:szCs w:val="24"/>
        </w:rPr>
      </w:pPr>
      <w:r>
        <w:rPr>
          <w:rFonts w:ascii="Times New Roman" w:hAnsi="Times New Roman" w:cs="Times New Roman"/>
          <w:sz w:val="24"/>
          <w:szCs w:val="24"/>
        </w:rPr>
        <w:t>Submitted By:</w:t>
      </w:r>
    </w:p>
    <w:p w14:paraId="2EC6CF0C">
      <w:pPr>
        <w:jc w:val="center"/>
        <w:rPr>
          <w:rFonts w:ascii="Times New Roman" w:hAnsi="Times New Roman" w:cs="Times New Roman"/>
          <w:sz w:val="24"/>
          <w:szCs w:val="24"/>
        </w:rPr>
      </w:pPr>
      <w:r>
        <w:rPr>
          <w:rFonts w:ascii="Times New Roman" w:hAnsi="Times New Roman" w:cs="Times New Roman"/>
          <w:sz w:val="24"/>
          <w:szCs w:val="24"/>
        </w:rPr>
        <w:t>Name: San</w:t>
      </w:r>
      <w:r>
        <w:rPr>
          <w:rFonts w:hint="default" w:ascii="Times New Roman" w:hAnsi="Times New Roman" w:cs="Times New Roman"/>
          <w:sz w:val="24"/>
          <w:szCs w:val="24"/>
          <w:lang w:val="en-AU"/>
        </w:rPr>
        <w:t>tosh</w:t>
      </w:r>
      <w:r>
        <w:rPr>
          <w:rFonts w:ascii="Times New Roman" w:hAnsi="Times New Roman" w:cs="Times New Roman"/>
          <w:sz w:val="24"/>
          <w:szCs w:val="24"/>
        </w:rPr>
        <w:t xml:space="preserve"> Khadka</w:t>
      </w:r>
    </w:p>
    <w:p w14:paraId="1BDF002E">
      <w:pPr>
        <w:jc w:val="center"/>
        <w:rPr>
          <w:rFonts w:hint="default" w:ascii="Times New Roman" w:hAnsi="Times New Roman" w:cs="Times New Roman"/>
          <w:sz w:val="24"/>
          <w:szCs w:val="24"/>
          <w:lang w:val="en-AU"/>
        </w:rPr>
      </w:pPr>
      <w:r>
        <w:rPr>
          <w:rFonts w:ascii="Times New Roman" w:hAnsi="Times New Roman" w:cs="Times New Roman"/>
          <w:sz w:val="24"/>
          <w:szCs w:val="24"/>
        </w:rPr>
        <w:t>Roll: THA080BCT03</w:t>
      </w:r>
      <w:r>
        <w:rPr>
          <w:rFonts w:hint="default" w:ascii="Times New Roman" w:hAnsi="Times New Roman" w:cs="Times New Roman"/>
          <w:sz w:val="24"/>
          <w:szCs w:val="24"/>
          <w:lang w:val="en-AU"/>
        </w:rPr>
        <w:t>9</w:t>
      </w:r>
      <w:bookmarkStart w:id="0" w:name="_GoBack"/>
      <w:bookmarkEnd w:id="0"/>
    </w:p>
    <w:p w14:paraId="6D4A3B6E">
      <w:pPr>
        <w:jc w:val="center"/>
        <w:rPr>
          <w:rFonts w:ascii="Times New Roman" w:hAnsi="Times New Roman" w:cs="Times New Roman"/>
          <w:sz w:val="24"/>
          <w:szCs w:val="24"/>
        </w:rPr>
      </w:pPr>
      <w:r>
        <w:rPr>
          <w:rFonts w:ascii="Times New Roman" w:hAnsi="Times New Roman" w:cs="Times New Roman"/>
          <w:sz w:val="24"/>
          <w:szCs w:val="24"/>
        </w:rPr>
        <w:t>Lab Report On: Routing Protocol (Static Route) Configuration</w:t>
      </w:r>
    </w:p>
    <w:p w14:paraId="5B3E5B54">
      <w:pPr>
        <w:jc w:val="center"/>
        <w:rPr>
          <w:rFonts w:ascii="Times New Roman" w:hAnsi="Times New Roman" w:cs="Times New Roman"/>
          <w:sz w:val="24"/>
          <w:szCs w:val="24"/>
        </w:rPr>
      </w:pPr>
      <w:r>
        <w:rPr>
          <w:rFonts w:ascii="Times New Roman" w:hAnsi="Times New Roman" w:cs="Times New Roman"/>
          <w:sz w:val="24"/>
          <w:szCs w:val="24"/>
        </w:rPr>
        <w:t>Submitted To:</w:t>
      </w:r>
    </w:p>
    <w:p w14:paraId="0242880D">
      <w:pPr>
        <w:jc w:val="center"/>
        <w:rPr>
          <w:rFonts w:ascii="Times New Roman" w:hAnsi="Times New Roman" w:cs="Times New Roman"/>
          <w:sz w:val="24"/>
          <w:szCs w:val="24"/>
        </w:rPr>
      </w:pPr>
      <w:r>
        <w:rPr>
          <w:rFonts w:ascii="Times New Roman" w:hAnsi="Times New Roman" w:cs="Times New Roman"/>
          <w:sz w:val="24"/>
          <w:szCs w:val="24"/>
        </w:rPr>
        <w:t>Department Of Electronics and Computer Engineering</w:t>
      </w:r>
    </w:p>
    <w:p w14:paraId="2FD98138">
      <w:pPr>
        <w:ind w:left="3600"/>
        <w:rPr>
          <w:rFonts w:ascii="Times New Roman" w:hAnsi="Times New Roman" w:cs="Times New Roman"/>
          <w:b/>
          <w:bCs/>
          <w:sz w:val="28"/>
          <w:szCs w:val="28"/>
        </w:rPr>
      </w:pPr>
      <w:r>
        <w:rPr>
          <w:rFonts w:ascii="Times New Roman" w:hAnsi="Times New Roman" w:cs="Times New Roman"/>
          <w:sz w:val="24"/>
          <w:szCs w:val="24"/>
        </w:rPr>
        <w:t>Date: 10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 2026</w:t>
      </w:r>
      <w:r>
        <w:rPr>
          <w:rFonts w:ascii="Times New Roman" w:hAnsi="Times New Roman" w:cs="Times New Roman"/>
          <w:b/>
          <w:bCs/>
          <w:sz w:val="28"/>
          <w:szCs w:val="28"/>
        </w:rPr>
        <w:br w:type="page"/>
      </w:r>
    </w:p>
    <w:p w14:paraId="02DEA066">
      <w:pPr>
        <w:rPr>
          <w:rFonts w:ascii="Times New Roman" w:hAnsi="Times New Roman" w:cs="Times New Roman"/>
          <w:b/>
          <w:bCs/>
          <w:sz w:val="32"/>
          <w:szCs w:val="32"/>
        </w:rPr>
      </w:pPr>
      <w:r>
        <w:rPr>
          <w:rFonts w:ascii="Times New Roman" w:hAnsi="Times New Roman" w:cs="Times New Roman"/>
          <w:b/>
          <w:bCs/>
          <w:sz w:val="28"/>
          <w:szCs w:val="28"/>
        </w:rPr>
        <w:t>LAB 4:  ROUTING PROTOCOL (STATIC ROUTE) CONFIGURATION</w:t>
      </w:r>
    </w:p>
    <w:p w14:paraId="31BC0993">
      <w:pPr>
        <w:rPr>
          <w:rFonts w:ascii="Times New Roman" w:hAnsi="Times New Roman" w:cs="Times New Roman"/>
          <w:b/>
          <w:bCs/>
          <w:sz w:val="28"/>
          <w:szCs w:val="28"/>
        </w:rPr>
      </w:pPr>
      <w:r>
        <w:rPr>
          <w:rFonts w:ascii="Times New Roman" w:hAnsi="Times New Roman" w:cs="Times New Roman"/>
          <w:b/>
          <w:bCs/>
          <w:sz w:val="28"/>
          <w:szCs w:val="28"/>
        </w:rPr>
        <w:t>THEORY:</w:t>
      </w:r>
    </w:p>
    <w:p w14:paraId="145233CE">
      <w:pPr>
        <w:jc w:val="both"/>
        <w:rPr>
          <w:rFonts w:ascii="Times New Roman" w:hAnsi="Times New Roman" w:cs="Times New Roman"/>
          <w:sz w:val="24"/>
          <w:szCs w:val="24"/>
        </w:rPr>
      </w:pPr>
      <w:r>
        <w:rPr>
          <w:rFonts w:ascii="Times New Roman" w:hAnsi="Times New Roman" w:cs="Times New Roman"/>
          <w:sz w:val="24"/>
          <w:szCs w:val="24"/>
        </w:rPr>
        <w:t>Routing is the process of selecting the best path for data packets to travel from a source network to a destination network. In computer networks, routers are responsible for forwarding packets between different networks using routing tables.</w:t>
      </w:r>
    </w:p>
    <w:p w14:paraId="309A14F8">
      <w:pPr>
        <w:jc w:val="both"/>
        <w:rPr>
          <w:rFonts w:ascii="Times New Roman" w:hAnsi="Times New Roman" w:cs="Times New Roman"/>
          <w:sz w:val="24"/>
          <w:szCs w:val="24"/>
        </w:rPr>
      </w:pPr>
      <w:r>
        <w:rPr>
          <w:rFonts w:ascii="Times New Roman" w:hAnsi="Times New Roman" w:cs="Times New Roman"/>
          <w:b/>
          <w:bCs/>
          <w:sz w:val="24"/>
          <w:szCs w:val="24"/>
        </w:rPr>
        <w:t>Static routing</w:t>
      </w:r>
      <w:r>
        <w:rPr>
          <w:rFonts w:ascii="Times New Roman" w:hAnsi="Times New Roman" w:cs="Times New Roman"/>
          <w:sz w:val="24"/>
          <w:szCs w:val="24"/>
        </w:rPr>
        <w:t xml:space="preserve"> is a routing technique where routes are manually configured by the network administrator. In static routing, the router does not automatically learn routes; instead, each route to a destination network must be explicitly defined using the ip route command. Static routing is simple, secure, and suitable for small or stable networks where network topology does not change frequently.</w:t>
      </w:r>
    </w:p>
    <w:p w14:paraId="22232B3D">
      <w:pPr>
        <w:jc w:val="both"/>
        <w:rPr>
          <w:rFonts w:ascii="Times New Roman" w:hAnsi="Times New Roman" w:cs="Times New Roman"/>
          <w:sz w:val="24"/>
          <w:szCs w:val="24"/>
        </w:rPr>
      </w:pPr>
      <w:r>
        <w:rPr>
          <w:rFonts w:ascii="Times New Roman" w:hAnsi="Times New Roman" w:cs="Times New Roman"/>
          <w:b/>
          <w:bCs/>
          <w:sz w:val="24"/>
          <w:szCs w:val="24"/>
        </w:rPr>
        <w:t>Dynamic Host Configuration Protocol (DHCP)</w:t>
      </w:r>
      <w:r>
        <w:rPr>
          <w:rFonts w:ascii="Times New Roman" w:hAnsi="Times New Roman" w:cs="Times New Roman"/>
          <w:sz w:val="24"/>
          <w:szCs w:val="24"/>
        </w:rPr>
        <w:t xml:space="preserve"> is a network protocol that automatically assigns IP addresses and other network configuration parameters (such as subnet mask and default gateway) to devices on a network. DHCP reduces manual configuration errors and simplifies network management.</w:t>
      </w:r>
    </w:p>
    <w:p w14:paraId="3A3E7F07">
      <w:pPr>
        <w:jc w:val="both"/>
        <w:rPr>
          <w:rFonts w:ascii="Times New Roman" w:hAnsi="Times New Roman" w:cs="Times New Roman"/>
          <w:sz w:val="24"/>
          <w:szCs w:val="24"/>
        </w:rPr>
      </w:pPr>
      <w:r>
        <w:rPr>
          <w:rFonts w:ascii="Times New Roman" w:hAnsi="Times New Roman" w:cs="Times New Roman"/>
          <w:sz w:val="24"/>
          <w:szCs w:val="24"/>
        </w:rPr>
        <w:t>In this lab, DHCP is configured on routers to dynamically assign IP addresses to hosts, while static and default routes are used to enable communication between multiple networks connected through serial links.</w:t>
      </w:r>
    </w:p>
    <w:p w14:paraId="65FC4FB5">
      <w:pPr>
        <w:rPr>
          <w:rFonts w:ascii="Times New Roman" w:hAnsi="Times New Roman" w:cs="Times New Roman"/>
          <w:b/>
          <w:bCs/>
          <w:sz w:val="28"/>
          <w:szCs w:val="28"/>
        </w:rPr>
      </w:pPr>
      <w:r>
        <w:rPr>
          <w:rFonts w:ascii="Times New Roman" w:hAnsi="Times New Roman" w:cs="Times New Roman"/>
          <w:b/>
          <w:bCs/>
          <w:sz w:val="28"/>
          <w:szCs w:val="28"/>
        </w:rPr>
        <w:t>OBJECTIVE:</w:t>
      </w:r>
    </w:p>
    <w:p w14:paraId="3E4DD838">
      <w:pPr>
        <w:rPr>
          <w:rFonts w:ascii="Times New Roman" w:hAnsi="Times New Roman" w:cs="Times New Roman"/>
          <w:sz w:val="24"/>
          <w:szCs w:val="24"/>
        </w:rPr>
      </w:pPr>
      <w:r>
        <w:rPr>
          <w:rFonts w:ascii="Times New Roman" w:hAnsi="Times New Roman" w:cs="Times New Roman"/>
          <w:sz w:val="24"/>
          <w:szCs w:val="24"/>
        </w:rPr>
        <w:t>The main objectives of this lab experiment are:</w:t>
      </w:r>
    </w:p>
    <w:p w14:paraId="4B6CAFE3">
      <w:pPr>
        <w:numPr>
          <w:ilvl w:val="0"/>
          <w:numId w:val="7"/>
        </w:numPr>
        <w:rPr>
          <w:rFonts w:ascii="Times New Roman" w:hAnsi="Times New Roman" w:cs="Times New Roman"/>
          <w:sz w:val="24"/>
          <w:szCs w:val="24"/>
        </w:rPr>
      </w:pPr>
      <w:r>
        <w:rPr>
          <w:rFonts w:ascii="Times New Roman" w:hAnsi="Times New Roman" w:cs="Times New Roman"/>
          <w:sz w:val="24"/>
          <w:szCs w:val="24"/>
        </w:rPr>
        <w:t>To understand the concept of static routing in a multi-router network.</w:t>
      </w:r>
    </w:p>
    <w:p w14:paraId="23A4859D">
      <w:pPr>
        <w:numPr>
          <w:ilvl w:val="0"/>
          <w:numId w:val="7"/>
        </w:numPr>
        <w:rPr>
          <w:rFonts w:ascii="Times New Roman" w:hAnsi="Times New Roman" w:cs="Times New Roman"/>
          <w:sz w:val="24"/>
          <w:szCs w:val="24"/>
        </w:rPr>
      </w:pPr>
      <w:r>
        <w:rPr>
          <w:rFonts w:ascii="Times New Roman" w:hAnsi="Times New Roman" w:cs="Times New Roman"/>
          <w:sz w:val="24"/>
          <w:szCs w:val="24"/>
        </w:rPr>
        <w:t>To configure router interfaces using Cisco IOS commands.</w:t>
      </w:r>
    </w:p>
    <w:p w14:paraId="79A68BF5">
      <w:pPr>
        <w:numPr>
          <w:ilvl w:val="0"/>
          <w:numId w:val="7"/>
        </w:numPr>
        <w:rPr>
          <w:rFonts w:ascii="Times New Roman" w:hAnsi="Times New Roman" w:cs="Times New Roman"/>
          <w:sz w:val="24"/>
          <w:szCs w:val="24"/>
        </w:rPr>
      </w:pPr>
      <w:r>
        <w:rPr>
          <w:rFonts w:ascii="Times New Roman" w:hAnsi="Times New Roman" w:cs="Times New Roman"/>
          <w:sz w:val="24"/>
          <w:szCs w:val="24"/>
        </w:rPr>
        <w:t>To configure DHCP server functionality on routers.</w:t>
      </w:r>
    </w:p>
    <w:p w14:paraId="0554317D">
      <w:pPr>
        <w:numPr>
          <w:ilvl w:val="0"/>
          <w:numId w:val="7"/>
        </w:numPr>
        <w:rPr>
          <w:rFonts w:ascii="Times New Roman" w:hAnsi="Times New Roman" w:cs="Times New Roman"/>
          <w:sz w:val="24"/>
          <w:szCs w:val="24"/>
        </w:rPr>
      </w:pPr>
      <w:r>
        <w:rPr>
          <w:rFonts w:ascii="Times New Roman" w:hAnsi="Times New Roman" w:cs="Times New Roman"/>
          <w:sz w:val="24"/>
          <w:szCs w:val="24"/>
        </w:rPr>
        <w:t>To establish connectivity between different networks using static and default routes.</w:t>
      </w:r>
    </w:p>
    <w:p w14:paraId="09FB4914">
      <w:pPr>
        <w:numPr>
          <w:ilvl w:val="0"/>
          <w:numId w:val="7"/>
        </w:numPr>
        <w:rPr>
          <w:rFonts w:ascii="Times New Roman" w:hAnsi="Times New Roman" w:cs="Times New Roman"/>
          <w:sz w:val="24"/>
          <w:szCs w:val="24"/>
        </w:rPr>
      </w:pPr>
      <w:r>
        <w:rPr>
          <w:rFonts w:ascii="Times New Roman" w:hAnsi="Times New Roman" w:cs="Times New Roman"/>
          <w:sz w:val="24"/>
          <w:szCs w:val="24"/>
        </w:rPr>
        <w:t>To verify network connectivity using routing tables and ping commands.</w:t>
      </w:r>
    </w:p>
    <w:p w14:paraId="3BAC2270">
      <w:pPr>
        <w:rPr>
          <w:rFonts w:ascii="Times New Roman" w:hAnsi="Times New Roman" w:cs="Times New Roman"/>
          <w:b/>
          <w:bCs/>
          <w:sz w:val="28"/>
          <w:szCs w:val="28"/>
        </w:rPr>
      </w:pPr>
    </w:p>
    <w:p w14:paraId="2942AC6E">
      <w:pPr>
        <w:rPr>
          <w:rFonts w:ascii="Times New Roman" w:hAnsi="Times New Roman" w:cs="Times New Roman"/>
          <w:b/>
          <w:bCs/>
          <w:sz w:val="28"/>
          <w:szCs w:val="28"/>
        </w:rPr>
      </w:pPr>
    </w:p>
    <w:p w14:paraId="40876580">
      <w:pPr>
        <w:rPr>
          <w:rFonts w:ascii="Times New Roman" w:hAnsi="Times New Roman" w:cs="Times New Roman"/>
          <w:b/>
          <w:bCs/>
          <w:sz w:val="28"/>
          <w:szCs w:val="28"/>
        </w:rPr>
      </w:pPr>
    </w:p>
    <w:p w14:paraId="28F7698B">
      <w:pPr>
        <w:rPr>
          <w:rFonts w:ascii="Times New Roman" w:hAnsi="Times New Roman" w:cs="Times New Roman"/>
          <w:b/>
          <w:bCs/>
          <w:sz w:val="28"/>
          <w:szCs w:val="28"/>
        </w:rPr>
      </w:pPr>
      <w:r>
        <w:rPr>
          <w:rFonts w:ascii="Times New Roman" w:hAnsi="Times New Roman" w:cs="Times New Roman"/>
          <w:b/>
          <w:bCs/>
          <w:sz w:val="28"/>
          <w:szCs w:val="28"/>
        </w:rPr>
        <w:t>PROCEDURE:</w:t>
      </w:r>
    </w:p>
    <w:p w14:paraId="1DBBDDBB">
      <w:pPr>
        <w:rPr>
          <w:rFonts w:ascii="Times New Roman" w:hAnsi="Times New Roman" w:cs="Times New Roman"/>
          <w:sz w:val="24"/>
          <w:szCs w:val="24"/>
        </w:rPr>
      </w:pPr>
      <w:r>
        <w:rPr>
          <w:rFonts w:ascii="Times New Roman" w:hAnsi="Times New Roman" w:cs="Times New Roman"/>
          <w:sz w:val="24"/>
          <w:szCs w:val="24"/>
        </w:rPr>
        <w:t>DHCP Configuration on Router (Cisco IOS)</w:t>
      </w:r>
    </w:p>
    <w:p w14:paraId="3CE1A5D1">
      <w:pPr>
        <w:rPr>
          <w:rFonts w:ascii="Times New Roman" w:hAnsi="Times New Roman" w:cs="Times New Roman"/>
          <w:b/>
          <w:bCs/>
          <w:sz w:val="24"/>
          <w:szCs w:val="24"/>
        </w:rPr>
      </w:pPr>
      <w:r>
        <w:rPr>
          <w:rFonts w:ascii="Times New Roman" w:hAnsi="Times New Roman" w:cs="Times New Roman"/>
          <w:b/>
          <w:bCs/>
          <w:sz w:val="24"/>
          <w:szCs w:val="24"/>
        </w:rPr>
        <w:t>General steps:</w:t>
      </w:r>
    </w:p>
    <w:p w14:paraId="7CD828BF">
      <w:pPr>
        <w:rPr>
          <w:rFonts w:ascii="Times New Roman" w:hAnsi="Times New Roman" w:cs="Times New Roman"/>
          <w:sz w:val="24"/>
          <w:szCs w:val="24"/>
        </w:rPr>
      </w:pPr>
      <w:r>
        <w:rPr>
          <w:rFonts w:ascii="Times New Roman" w:hAnsi="Times New Roman" w:cs="Times New Roman"/>
          <w:sz w:val="24"/>
          <w:szCs w:val="24"/>
        </w:rPr>
        <w:t>The general steps followed in this lab experiment are:</w:t>
      </w:r>
    </w:p>
    <w:p w14:paraId="0BA017EF">
      <w:pPr>
        <w:numPr>
          <w:ilvl w:val="0"/>
          <w:numId w:val="8"/>
        </w:numPr>
        <w:rPr>
          <w:rFonts w:ascii="Times New Roman" w:hAnsi="Times New Roman" w:cs="Times New Roman"/>
          <w:sz w:val="24"/>
          <w:szCs w:val="24"/>
        </w:rPr>
      </w:pPr>
      <w:r>
        <w:rPr>
          <w:rFonts w:ascii="Times New Roman" w:hAnsi="Times New Roman" w:cs="Times New Roman"/>
          <w:sz w:val="24"/>
          <w:szCs w:val="24"/>
        </w:rPr>
        <w:t>Enter router privileged and global configuration mode.</w:t>
      </w:r>
    </w:p>
    <w:p w14:paraId="17C2D8B6">
      <w:pPr>
        <w:numPr>
          <w:ilvl w:val="0"/>
          <w:numId w:val="8"/>
        </w:numPr>
        <w:rPr>
          <w:rFonts w:ascii="Times New Roman" w:hAnsi="Times New Roman" w:cs="Times New Roman"/>
          <w:sz w:val="24"/>
          <w:szCs w:val="24"/>
        </w:rPr>
      </w:pPr>
      <w:r>
        <w:rPr>
          <w:rFonts w:ascii="Times New Roman" w:hAnsi="Times New Roman" w:cs="Times New Roman"/>
          <w:sz w:val="24"/>
          <w:szCs w:val="24"/>
        </w:rPr>
        <w:t>Configure IP addresses on router interfaces (Gigabit and Serial interfaces).</w:t>
      </w:r>
    </w:p>
    <w:p w14:paraId="29006A07">
      <w:pPr>
        <w:numPr>
          <w:ilvl w:val="0"/>
          <w:numId w:val="8"/>
        </w:numPr>
        <w:rPr>
          <w:rFonts w:ascii="Times New Roman" w:hAnsi="Times New Roman" w:cs="Times New Roman"/>
          <w:sz w:val="24"/>
          <w:szCs w:val="24"/>
        </w:rPr>
      </w:pPr>
      <w:r>
        <w:rPr>
          <w:rFonts w:ascii="Times New Roman" w:hAnsi="Times New Roman" w:cs="Times New Roman"/>
          <w:sz w:val="24"/>
          <w:szCs w:val="24"/>
        </w:rPr>
        <w:t>Enable router interfaces using the no shutdown command.</w:t>
      </w:r>
    </w:p>
    <w:p w14:paraId="0FF052F5">
      <w:pPr>
        <w:numPr>
          <w:ilvl w:val="0"/>
          <w:numId w:val="8"/>
        </w:numPr>
        <w:rPr>
          <w:rFonts w:ascii="Times New Roman" w:hAnsi="Times New Roman" w:cs="Times New Roman"/>
          <w:sz w:val="24"/>
          <w:szCs w:val="24"/>
        </w:rPr>
      </w:pPr>
      <w:r>
        <w:rPr>
          <w:rFonts w:ascii="Times New Roman" w:hAnsi="Times New Roman" w:cs="Times New Roman"/>
          <w:sz w:val="24"/>
          <w:szCs w:val="24"/>
        </w:rPr>
        <w:t>Configure DHCP pools on routers to assign IP addresses dynamically to end devices.</w:t>
      </w:r>
    </w:p>
    <w:p w14:paraId="11AB2E44">
      <w:pPr>
        <w:numPr>
          <w:ilvl w:val="0"/>
          <w:numId w:val="8"/>
        </w:numPr>
        <w:rPr>
          <w:rFonts w:ascii="Times New Roman" w:hAnsi="Times New Roman" w:cs="Times New Roman"/>
          <w:sz w:val="24"/>
          <w:szCs w:val="24"/>
        </w:rPr>
      </w:pPr>
      <w:r>
        <w:rPr>
          <w:rFonts w:ascii="Times New Roman" w:hAnsi="Times New Roman" w:cs="Times New Roman"/>
          <w:sz w:val="24"/>
          <w:szCs w:val="24"/>
        </w:rPr>
        <w:t>Configure static routes or default routes to enable inter-network communication.</w:t>
      </w:r>
    </w:p>
    <w:p w14:paraId="6F1A8F16">
      <w:pPr>
        <w:numPr>
          <w:ilvl w:val="0"/>
          <w:numId w:val="8"/>
        </w:numPr>
        <w:rPr>
          <w:rFonts w:ascii="Times New Roman" w:hAnsi="Times New Roman" w:cs="Times New Roman"/>
          <w:sz w:val="24"/>
          <w:szCs w:val="24"/>
        </w:rPr>
      </w:pPr>
      <w:r>
        <w:rPr>
          <w:rFonts w:ascii="Times New Roman" w:hAnsi="Times New Roman" w:cs="Times New Roman"/>
          <w:sz w:val="24"/>
          <w:szCs w:val="24"/>
        </w:rPr>
        <w:t>Verify routing and DHCP configuration using show ip route and show ip protocols.</w:t>
      </w:r>
    </w:p>
    <w:p w14:paraId="68F03B85">
      <w:pPr>
        <w:numPr>
          <w:ilvl w:val="0"/>
          <w:numId w:val="8"/>
        </w:numPr>
        <w:rPr>
          <w:rFonts w:ascii="Times New Roman" w:hAnsi="Times New Roman" w:cs="Times New Roman"/>
          <w:sz w:val="24"/>
          <w:szCs w:val="24"/>
        </w:rPr>
      </w:pPr>
      <w:r>
        <w:rPr>
          <w:rFonts w:ascii="Times New Roman" w:hAnsi="Times New Roman" w:cs="Times New Roman"/>
          <w:sz w:val="24"/>
          <w:szCs w:val="24"/>
        </w:rPr>
        <w:t>Test end-to-end connectivity using the ping command.</w:t>
      </w:r>
    </w:p>
    <w:p w14:paraId="7F37EEF7">
      <w:pPr>
        <w:rPr>
          <w:rFonts w:ascii="Times New Roman" w:hAnsi="Times New Roman" w:cs="Times New Roman"/>
          <w:sz w:val="24"/>
          <w:szCs w:val="24"/>
        </w:rPr>
      </w:pPr>
    </w:p>
    <w:p w14:paraId="1FAAECF7">
      <w:pPr>
        <w:pStyle w:val="143"/>
        <w:numPr>
          <w:ilvl w:val="0"/>
          <w:numId w:val="9"/>
        </w:numPr>
        <w:rPr>
          <w:rFonts w:ascii="Times New Roman" w:hAnsi="Times New Roman" w:cs="Times New Roman"/>
          <w:b/>
          <w:bCs/>
          <w:sz w:val="24"/>
          <w:szCs w:val="24"/>
        </w:rPr>
      </w:pPr>
      <w:r>
        <w:rPr>
          <w:rFonts w:ascii="Times New Roman" w:hAnsi="Times New Roman" w:cs="Times New Roman"/>
          <w:b/>
          <w:bCs/>
          <w:sz w:val="24"/>
          <w:szCs w:val="24"/>
        </w:rPr>
        <w:t xml:space="preserve">Network architecture    </w:t>
      </w:r>
      <w:r>
        <w:rPr>
          <w:rFonts w:ascii="Times New Roman" w:hAnsi="Times New Roman" w:cs="Times New Roman"/>
          <w:b/>
          <w:bCs/>
          <w:sz w:val="24"/>
          <w:szCs w:val="24"/>
        </w:rPr>
        <w:drawing>
          <wp:anchor distT="0" distB="0" distL="114300" distR="114300" simplePos="0" relativeHeight="251661312" behindDoc="0" locked="0" layoutInCell="1" allowOverlap="1">
            <wp:simplePos x="0" y="0"/>
            <wp:positionH relativeFrom="margin">
              <wp:align>center</wp:align>
            </wp:positionH>
            <wp:positionV relativeFrom="paragraph">
              <wp:posOffset>330200</wp:posOffset>
            </wp:positionV>
            <wp:extent cx="4451350" cy="2562225"/>
            <wp:effectExtent l="0" t="0" r="6350" b="9525"/>
            <wp:wrapTopAndBottom/>
            <wp:docPr id="20916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5663" name="Picture 1"/>
                    <pic:cNvPicPr>
                      <a:picLocks noChangeAspect="1"/>
                    </pic:cNvPicPr>
                  </pic:nvPicPr>
                  <pic:blipFill>
                    <a:blip r:embed="rId9"/>
                    <a:stretch>
                      <a:fillRect/>
                    </a:stretch>
                  </pic:blipFill>
                  <pic:spPr>
                    <a:xfrm>
                      <a:off x="0" y="0"/>
                      <a:ext cx="4451350" cy="2562225"/>
                    </a:xfrm>
                    <a:prstGeom prst="rect">
                      <a:avLst/>
                    </a:prstGeom>
                  </pic:spPr>
                </pic:pic>
              </a:graphicData>
            </a:graphic>
          </wp:anchor>
        </w:drawing>
      </w:r>
    </w:p>
    <w:p w14:paraId="187AE6D5">
      <w:pPr>
        <w:pStyle w:val="143"/>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07CB9F2F">
      <w:pPr>
        <w:pStyle w:val="143"/>
        <w:rPr>
          <w:rFonts w:ascii="Times New Roman" w:hAnsi="Times New Roman" w:cs="Times New Roman"/>
          <w:b/>
          <w:bCs/>
          <w:sz w:val="24"/>
          <w:szCs w:val="24"/>
        </w:rPr>
      </w:pPr>
      <w:r>
        <w:rPr>
          <w:rFonts w:ascii="Times New Roman" w:hAnsi="Times New Roman" w:cs="Times New Roman"/>
          <w:b/>
          <w:bCs/>
          <w:sz w:val="24"/>
          <w:szCs w:val="24"/>
        </w:rPr>
        <w:t>Fig 1:</w:t>
      </w:r>
      <w:r>
        <w:rPr>
          <w:rFonts w:ascii="Times New Roman" w:hAnsi="Times New Roman" w:cs="Times New Roman"/>
          <w:sz w:val="24"/>
          <w:szCs w:val="24"/>
        </w:rPr>
        <w:t xml:space="preserve"> Network architecture for DHCP along with static route configuration </w:t>
      </w:r>
    </w:p>
    <w:p w14:paraId="04A0D4B1">
      <w:pPr>
        <w:rPr>
          <w:rFonts w:ascii="Times New Roman" w:hAnsi="Times New Roman" w:cs="Times New Roman"/>
          <w:b/>
          <w:bCs/>
          <w:sz w:val="24"/>
          <w:szCs w:val="24"/>
        </w:rPr>
      </w:pPr>
    </w:p>
    <w:p w14:paraId="11E8AAA5">
      <w:pPr>
        <w:rPr>
          <w:rFonts w:ascii="Times New Roman" w:hAnsi="Times New Roman" w:cs="Times New Roman"/>
          <w:b/>
          <w:bCs/>
          <w:sz w:val="24"/>
          <w:szCs w:val="24"/>
        </w:rPr>
      </w:pPr>
    </w:p>
    <w:p w14:paraId="357C14DD">
      <w:pPr>
        <w:rPr>
          <w:rFonts w:ascii="Times New Roman" w:hAnsi="Times New Roman" w:cs="Times New Roman"/>
          <w:b/>
          <w:bCs/>
          <w:sz w:val="24"/>
          <w:szCs w:val="24"/>
        </w:rPr>
      </w:pPr>
      <w:r>
        <w:rPr>
          <w:rFonts w:ascii="Times New Roman" w:hAnsi="Times New Roman" w:cs="Times New Roman"/>
          <w:b/>
          <w:bCs/>
          <w:sz w:val="24"/>
          <w:szCs w:val="24"/>
        </w:rPr>
        <w:t>Commands Used</w:t>
      </w:r>
    </w:p>
    <w:p w14:paraId="05C5C324">
      <w:pPr>
        <w:rPr>
          <w:rFonts w:ascii="Times New Roman" w:hAnsi="Times New Roman" w:cs="Times New Roman"/>
          <w:sz w:val="24"/>
          <w:szCs w:val="24"/>
        </w:rPr>
      </w:pPr>
      <w:r>
        <w:rPr>
          <w:rFonts w:ascii="Times New Roman" w:hAnsi="Times New Roman" w:cs="Times New Roman"/>
          <w:b/>
          <w:bCs/>
          <w:sz w:val="24"/>
          <w:szCs w:val="24"/>
        </w:rPr>
        <w:t xml:space="preserve">1. Enter Global Configuration Mode </w:t>
      </w:r>
    </w:p>
    <w:p w14:paraId="0EDBE91D">
      <w:pPr>
        <w:rPr>
          <w:rFonts w:ascii="Times New Roman" w:hAnsi="Times New Roman" w:cs="Times New Roman"/>
          <w:sz w:val="24"/>
          <w:szCs w:val="24"/>
        </w:rPr>
      </w:pPr>
      <w:r>
        <w:rPr>
          <w:rFonts w:ascii="Times New Roman" w:hAnsi="Times New Roman" w:cs="Times New Roman"/>
          <w:sz w:val="24"/>
          <w:szCs w:val="24"/>
        </w:rPr>
        <w:t xml:space="preserve">Router&gt; enable </w:t>
      </w:r>
    </w:p>
    <w:p w14:paraId="258AB762">
      <w:pPr>
        <w:rPr>
          <w:rFonts w:ascii="Times New Roman" w:hAnsi="Times New Roman" w:cs="Times New Roman"/>
          <w:sz w:val="24"/>
          <w:szCs w:val="24"/>
        </w:rPr>
      </w:pPr>
      <w:r>
        <w:rPr>
          <w:rFonts w:ascii="Times New Roman" w:hAnsi="Times New Roman" w:cs="Times New Roman"/>
          <w:sz w:val="24"/>
          <w:szCs w:val="24"/>
        </w:rPr>
        <w:t xml:space="preserve">Router# configure terminal </w:t>
      </w:r>
    </w:p>
    <w:p w14:paraId="55A9E6C5">
      <w:pPr>
        <w:rPr>
          <w:rFonts w:ascii="Times New Roman" w:hAnsi="Times New Roman" w:cs="Times New Roman"/>
          <w:b/>
          <w:bCs/>
          <w:sz w:val="24"/>
          <w:szCs w:val="24"/>
        </w:rPr>
      </w:pPr>
      <w:r>
        <w:rPr>
          <w:rFonts w:ascii="Times New Roman" w:hAnsi="Times New Roman" w:cs="Times New Roman"/>
          <w:b/>
          <w:bCs/>
          <w:sz w:val="24"/>
          <w:szCs w:val="24"/>
        </w:rPr>
        <w:t xml:space="preserve">2. Configure Router Interface (Gateway) </w:t>
      </w:r>
    </w:p>
    <w:p w14:paraId="1CAE38EC">
      <w:pPr>
        <w:rPr>
          <w:rFonts w:ascii="Times New Roman" w:hAnsi="Times New Roman" w:cs="Times New Roman"/>
          <w:sz w:val="24"/>
          <w:szCs w:val="24"/>
        </w:rPr>
      </w:pPr>
      <w:r>
        <w:rPr>
          <w:rFonts w:ascii="Times New Roman" w:hAnsi="Times New Roman" w:cs="Times New Roman"/>
          <w:b/>
          <w:bCs/>
          <w:sz w:val="24"/>
          <w:szCs w:val="24"/>
        </w:rPr>
        <w:t>Router 0</w:t>
      </w:r>
    </w:p>
    <w:p w14:paraId="7206E7EF">
      <w:pPr>
        <w:rPr>
          <w:rFonts w:ascii="Times New Roman" w:hAnsi="Times New Roman" w:cs="Times New Roman"/>
          <w:sz w:val="24"/>
          <w:szCs w:val="24"/>
        </w:rPr>
      </w:pPr>
      <w:r>
        <w:rPr>
          <w:rFonts w:ascii="Times New Roman" w:hAnsi="Times New Roman" w:cs="Times New Roman"/>
          <w:sz w:val="24"/>
          <w:szCs w:val="24"/>
        </w:rPr>
        <w:t xml:space="preserve">Router(config)# interface g0/0 </w:t>
      </w:r>
    </w:p>
    <w:p w14:paraId="0DFCA9E6">
      <w:pPr>
        <w:rPr>
          <w:rFonts w:ascii="Times New Roman" w:hAnsi="Times New Roman" w:cs="Times New Roman"/>
          <w:sz w:val="24"/>
          <w:szCs w:val="24"/>
        </w:rPr>
      </w:pPr>
      <w:r>
        <w:rPr>
          <w:rFonts w:ascii="Times New Roman" w:hAnsi="Times New Roman" w:cs="Times New Roman"/>
          <w:sz w:val="24"/>
          <w:szCs w:val="24"/>
        </w:rPr>
        <w:t xml:space="preserve">Router(config-if)# ip address 192.168.1.1 255.255.255.0 </w:t>
      </w:r>
    </w:p>
    <w:p w14:paraId="310E8996">
      <w:pPr>
        <w:rPr>
          <w:rFonts w:ascii="Times New Roman" w:hAnsi="Times New Roman" w:cs="Times New Roman"/>
          <w:sz w:val="24"/>
          <w:szCs w:val="24"/>
        </w:rPr>
      </w:pPr>
      <w:r>
        <w:rPr>
          <w:rFonts w:ascii="Times New Roman" w:hAnsi="Times New Roman" w:cs="Times New Roman"/>
          <w:sz w:val="24"/>
          <w:szCs w:val="24"/>
        </w:rPr>
        <w:t xml:space="preserve">Router(config-if)# no shutdown </w:t>
      </w:r>
    </w:p>
    <w:p w14:paraId="15C11FB4">
      <w:pPr>
        <w:rPr>
          <w:rFonts w:ascii="Times New Roman" w:hAnsi="Times New Roman" w:cs="Times New Roman"/>
          <w:sz w:val="24"/>
          <w:szCs w:val="24"/>
        </w:rPr>
      </w:pPr>
      <w:r>
        <w:rPr>
          <w:rFonts w:ascii="Times New Roman" w:hAnsi="Times New Roman" w:cs="Times New Roman"/>
          <w:sz w:val="24"/>
          <w:szCs w:val="24"/>
        </w:rPr>
        <w:t xml:space="preserve">Router(config-if)# exit </w:t>
      </w:r>
    </w:p>
    <w:p w14:paraId="1D69E23C">
      <w:pPr>
        <w:rPr>
          <w:rFonts w:ascii="Times New Roman" w:hAnsi="Times New Roman" w:cs="Times New Roman"/>
          <w:sz w:val="24"/>
          <w:szCs w:val="24"/>
        </w:rPr>
      </w:pPr>
      <w:r>
        <w:rPr>
          <w:rFonts w:ascii="Times New Roman" w:hAnsi="Times New Roman" w:cs="Times New Roman"/>
          <w:b/>
          <w:bCs/>
          <w:sz w:val="24"/>
          <w:szCs w:val="24"/>
        </w:rPr>
        <w:t>Router 1</w:t>
      </w:r>
    </w:p>
    <w:p w14:paraId="0218CB3D">
      <w:pPr>
        <w:rPr>
          <w:rFonts w:ascii="Times New Roman" w:hAnsi="Times New Roman" w:cs="Times New Roman"/>
          <w:sz w:val="24"/>
          <w:szCs w:val="24"/>
        </w:rPr>
      </w:pPr>
      <w:r>
        <w:rPr>
          <w:rFonts w:ascii="Times New Roman" w:hAnsi="Times New Roman" w:cs="Times New Roman"/>
          <w:sz w:val="24"/>
          <w:szCs w:val="24"/>
        </w:rPr>
        <w:t xml:space="preserve">Router(config)# interface g0/0 </w:t>
      </w:r>
    </w:p>
    <w:p w14:paraId="0C399E2B">
      <w:pPr>
        <w:rPr>
          <w:rFonts w:ascii="Times New Roman" w:hAnsi="Times New Roman" w:cs="Times New Roman"/>
          <w:sz w:val="24"/>
          <w:szCs w:val="24"/>
        </w:rPr>
      </w:pPr>
      <w:r>
        <w:rPr>
          <w:rFonts w:ascii="Times New Roman" w:hAnsi="Times New Roman" w:cs="Times New Roman"/>
          <w:sz w:val="24"/>
          <w:szCs w:val="24"/>
        </w:rPr>
        <w:t xml:space="preserve">Router(config-if)# ip address 192.168.2.1 255.255.255.0 </w:t>
      </w:r>
    </w:p>
    <w:p w14:paraId="19759FE5">
      <w:pPr>
        <w:rPr>
          <w:rFonts w:ascii="Times New Roman" w:hAnsi="Times New Roman" w:cs="Times New Roman"/>
          <w:sz w:val="24"/>
          <w:szCs w:val="24"/>
        </w:rPr>
      </w:pPr>
      <w:r>
        <w:rPr>
          <w:rFonts w:ascii="Times New Roman" w:hAnsi="Times New Roman" w:cs="Times New Roman"/>
          <w:sz w:val="24"/>
          <w:szCs w:val="24"/>
        </w:rPr>
        <w:t xml:space="preserve">Router(config-if)# no shutdown </w:t>
      </w:r>
    </w:p>
    <w:p w14:paraId="30CC01B2">
      <w:pPr>
        <w:rPr>
          <w:rFonts w:ascii="Times New Roman" w:hAnsi="Times New Roman" w:cs="Times New Roman"/>
          <w:sz w:val="24"/>
          <w:szCs w:val="24"/>
        </w:rPr>
      </w:pPr>
      <w:r>
        <w:rPr>
          <w:rFonts w:ascii="Times New Roman" w:hAnsi="Times New Roman" w:cs="Times New Roman"/>
          <w:sz w:val="24"/>
          <w:szCs w:val="24"/>
        </w:rPr>
        <w:t>Router(config-if)# exit</w:t>
      </w:r>
    </w:p>
    <w:p w14:paraId="2CE9F88F">
      <w:pPr>
        <w:rPr>
          <w:rFonts w:ascii="Times New Roman" w:hAnsi="Times New Roman" w:cs="Times New Roman"/>
          <w:b/>
          <w:bCs/>
          <w:sz w:val="24"/>
          <w:szCs w:val="24"/>
        </w:rPr>
      </w:pPr>
      <w:r>
        <w:rPr>
          <w:rFonts w:ascii="Times New Roman" w:hAnsi="Times New Roman" w:cs="Times New Roman"/>
          <w:b/>
          <w:bCs/>
          <w:sz w:val="24"/>
          <w:szCs w:val="24"/>
        </w:rPr>
        <w:t>3. Configure IP address on interface Gig0/0 and Se0/3/0</w:t>
      </w:r>
    </w:p>
    <w:p w14:paraId="5C18CC51">
      <w:pPr>
        <w:rPr>
          <w:rFonts w:ascii="Times New Roman" w:hAnsi="Times New Roman" w:cs="Times New Roman"/>
          <w:b/>
          <w:bCs/>
          <w:sz w:val="24"/>
          <w:szCs w:val="24"/>
        </w:rPr>
      </w:pPr>
      <w:r>
        <w:rPr>
          <w:rFonts w:ascii="Times New Roman" w:hAnsi="Times New Roman" w:cs="Times New Roman"/>
          <w:b/>
          <w:bCs/>
          <w:sz w:val="24"/>
          <w:szCs w:val="24"/>
        </w:rPr>
        <w:t>Router 0</w:t>
      </w:r>
    </w:p>
    <w:p w14:paraId="09B62190">
      <w:pPr>
        <w:rPr>
          <w:rFonts w:ascii="Times New Roman" w:hAnsi="Times New Roman" w:cs="Times New Roman"/>
          <w:sz w:val="24"/>
          <w:szCs w:val="24"/>
        </w:rPr>
      </w:pPr>
      <w:r>
        <w:rPr>
          <w:rFonts w:ascii="Times New Roman" w:hAnsi="Times New Roman" w:cs="Times New Roman"/>
          <w:sz w:val="24"/>
          <w:szCs w:val="24"/>
        </w:rPr>
        <w:t>Router0(config)#interface serial 0/3/0</w:t>
      </w:r>
    </w:p>
    <w:p w14:paraId="2B325640">
      <w:pPr>
        <w:rPr>
          <w:rFonts w:ascii="Times New Roman" w:hAnsi="Times New Roman" w:cs="Times New Roman"/>
          <w:sz w:val="24"/>
          <w:szCs w:val="24"/>
        </w:rPr>
      </w:pPr>
      <w:r>
        <w:rPr>
          <w:rFonts w:ascii="Times New Roman" w:hAnsi="Times New Roman" w:cs="Times New Roman"/>
          <w:sz w:val="24"/>
          <w:szCs w:val="24"/>
        </w:rPr>
        <w:t>Router0(config-if)#ip address 10.10.10.1 255.255.255.252</w:t>
      </w:r>
    </w:p>
    <w:p w14:paraId="45238CEC">
      <w:pPr>
        <w:rPr>
          <w:rFonts w:ascii="Times New Roman" w:hAnsi="Times New Roman" w:cs="Times New Roman"/>
          <w:sz w:val="24"/>
          <w:szCs w:val="24"/>
        </w:rPr>
      </w:pPr>
      <w:r>
        <w:rPr>
          <w:rFonts w:ascii="Times New Roman" w:hAnsi="Times New Roman" w:cs="Times New Roman"/>
          <w:sz w:val="24"/>
          <w:szCs w:val="24"/>
        </w:rPr>
        <w:t>Router0(config-if)#no shut</w:t>
      </w:r>
    </w:p>
    <w:p w14:paraId="35ED237A">
      <w:pPr>
        <w:rPr>
          <w:rFonts w:ascii="Times New Roman" w:hAnsi="Times New Roman" w:cs="Times New Roman"/>
          <w:b/>
          <w:bCs/>
          <w:sz w:val="24"/>
          <w:szCs w:val="24"/>
        </w:rPr>
      </w:pPr>
      <w:r>
        <w:rPr>
          <w:rFonts w:ascii="Times New Roman" w:hAnsi="Times New Roman" w:cs="Times New Roman"/>
          <w:b/>
          <w:bCs/>
          <w:sz w:val="24"/>
          <w:szCs w:val="24"/>
        </w:rPr>
        <w:t>Router 1</w:t>
      </w:r>
    </w:p>
    <w:p w14:paraId="425AE41D">
      <w:pPr>
        <w:rPr>
          <w:rFonts w:ascii="Times New Roman" w:hAnsi="Times New Roman" w:cs="Times New Roman"/>
          <w:sz w:val="24"/>
          <w:szCs w:val="24"/>
        </w:rPr>
      </w:pPr>
      <w:r>
        <w:rPr>
          <w:rFonts w:ascii="Times New Roman" w:hAnsi="Times New Roman" w:cs="Times New Roman"/>
          <w:sz w:val="24"/>
          <w:szCs w:val="24"/>
        </w:rPr>
        <w:t>Router1(config)#interface serial 0/3/0</w:t>
      </w:r>
    </w:p>
    <w:p w14:paraId="33EDF272">
      <w:pPr>
        <w:rPr>
          <w:rFonts w:ascii="Times New Roman" w:hAnsi="Times New Roman" w:cs="Times New Roman"/>
          <w:sz w:val="24"/>
          <w:szCs w:val="24"/>
        </w:rPr>
      </w:pPr>
      <w:r>
        <w:rPr>
          <w:rFonts w:ascii="Times New Roman" w:hAnsi="Times New Roman" w:cs="Times New Roman"/>
          <w:sz w:val="24"/>
          <w:szCs w:val="24"/>
        </w:rPr>
        <w:t>Router1(config-if)#ip address 10.10.10.2 255.255.255.252</w:t>
      </w:r>
    </w:p>
    <w:p w14:paraId="4A7AC4F2">
      <w:pPr>
        <w:rPr>
          <w:rFonts w:ascii="Times New Roman" w:hAnsi="Times New Roman" w:cs="Times New Roman"/>
          <w:sz w:val="24"/>
          <w:szCs w:val="24"/>
        </w:rPr>
      </w:pPr>
      <w:r>
        <w:rPr>
          <w:rFonts w:ascii="Times New Roman" w:hAnsi="Times New Roman" w:cs="Times New Roman"/>
          <w:sz w:val="24"/>
          <w:szCs w:val="24"/>
        </w:rPr>
        <w:t>Router1(config-if)#no shut</w:t>
      </w:r>
    </w:p>
    <w:p w14:paraId="14B2B276">
      <w:pPr>
        <w:rPr>
          <w:rFonts w:ascii="Times New Roman" w:hAnsi="Times New Roman" w:cs="Times New Roman"/>
          <w:b/>
          <w:bCs/>
          <w:sz w:val="24"/>
          <w:szCs w:val="24"/>
        </w:rPr>
      </w:pPr>
      <w:r>
        <w:rPr>
          <w:rFonts w:ascii="Times New Roman" w:hAnsi="Times New Roman" w:cs="Times New Roman"/>
          <w:b/>
          <w:bCs/>
          <w:sz w:val="24"/>
          <w:szCs w:val="24"/>
        </w:rPr>
        <w:t>4. Configure DHCP Server</w:t>
      </w:r>
    </w:p>
    <w:p w14:paraId="72BD6E68">
      <w:pPr>
        <w:rPr>
          <w:rFonts w:ascii="Times New Roman" w:hAnsi="Times New Roman" w:cs="Times New Roman"/>
          <w:b/>
          <w:bCs/>
          <w:sz w:val="24"/>
          <w:szCs w:val="24"/>
        </w:rPr>
      </w:pPr>
      <w:r>
        <w:rPr>
          <w:rFonts w:ascii="Times New Roman" w:hAnsi="Times New Roman" w:cs="Times New Roman"/>
          <w:b/>
          <w:bCs/>
          <w:sz w:val="24"/>
          <w:szCs w:val="24"/>
        </w:rPr>
        <w:t xml:space="preserve">Router 0 </w:t>
      </w:r>
    </w:p>
    <w:p w14:paraId="12D92597">
      <w:pPr>
        <w:rPr>
          <w:rFonts w:ascii="Times New Roman" w:hAnsi="Times New Roman" w:cs="Times New Roman"/>
          <w:sz w:val="24"/>
          <w:szCs w:val="24"/>
        </w:rPr>
      </w:pPr>
      <w:r>
        <w:rPr>
          <w:rFonts w:ascii="Times New Roman" w:hAnsi="Times New Roman" w:cs="Times New Roman"/>
          <w:sz w:val="24"/>
          <w:szCs w:val="24"/>
        </w:rPr>
        <w:t>Router(config)#ip dhcp pool router1</w:t>
      </w:r>
    </w:p>
    <w:p w14:paraId="2F83D24C">
      <w:pPr>
        <w:rPr>
          <w:rFonts w:ascii="Times New Roman" w:hAnsi="Times New Roman" w:cs="Times New Roman"/>
          <w:sz w:val="24"/>
          <w:szCs w:val="24"/>
        </w:rPr>
      </w:pPr>
      <w:r>
        <w:rPr>
          <w:rFonts w:ascii="Times New Roman" w:hAnsi="Times New Roman" w:cs="Times New Roman"/>
          <w:sz w:val="24"/>
          <w:szCs w:val="24"/>
        </w:rPr>
        <w:t>Router(dhcp-config)#network 192.168.1.0 255.255.255.0</w:t>
      </w:r>
    </w:p>
    <w:p w14:paraId="6F27692D">
      <w:pPr>
        <w:rPr>
          <w:rFonts w:ascii="Times New Roman" w:hAnsi="Times New Roman" w:cs="Times New Roman"/>
          <w:sz w:val="24"/>
          <w:szCs w:val="24"/>
        </w:rPr>
      </w:pPr>
      <w:r>
        <w:rPr>
          <w:rFonts w:ascii="Times New Roman" w:hAnsi="Times New Roman" w:cs="Times New Roman"/>
          <w:sz w:val="24"/>
          <w:szCs w:val="24"/>
        </w:rPr>
        <w:t>Router(dhcp-config)#default-router 192.168.1.1</w:t>
      </w:r>
    </w:p>
    <w:p w14:paraId="7EBC6099">
      <w:pPr>
        <w:rPr>
          <w:rFonts w:ascii="Times New Roman" w:hAnsi="Times New Roman" w:cs="Times New Roman"/>
          <w:b/>
          <w:bCs/>
          <w:sz w:val="24"/>
          <w:szCs w:val="24"/>
        </w:rPr>
      </w:pPr>
      <w:r>
        <w:rPr>
          <w:rFonts w:ascii="Times New Roman" w:hAnsi="Times New Roman" w:cs="Times New Roman"/>
          <w:b/>
          <w:bCs/>
          <w:sz w:val="24"/>
          <w:szCs w:val="24"/>
        </w:rPr>
        <w:t>Router 1</w:t>
      </w:r>
    </w:p>
    <w:p w14:paraId="596CCF70">
      <w:pPr>
        <w:rPr>
          <w:rFonts w:ascii="Times New Roman" w:hAnsi="Times New Roman" w:cs="Times New Roman"/>
          <w:sz w:val="24"/>
          <w:szCs w:val="24"/>
        </w:rPr>
      </w:pPr>
      <w:r>
        <w:rPr>
          <w:rFonts w:ascii="Times New Roman" w:hAnsi="Times New Roman" w:cs="Times New Roman"/>
          <w:sz w:val="24"/>
          <w:szCs w:val="24"/>
        </w:rPr>
        <w:t>Router(config)#ip dhcp pool router2</w:t>
      </w:r>
    </w:p>
    <w:p w14:paraId="3E5ED467">
      <w:pPr>
        <w:rPr>
          <w:rFonts w:ascii="Times New Roman" w:hAnsi="Times New Roman" w:cs="Times New Roman"/>
          <w:sz w:val="24"/>
          <w:szCs w:val="24"/>
        </w:rPr>
      </w:pPr>
      <w:r>
        <w:rPr>
          <w:rFonts w:ascii="Times New Roman" w:hAnsi="Times New Roman" w:cs="Times New Roman"/>
          <w:sz w:val="24"/>
          <w:szCs w:val="24"/>
        </w:rPr>
        <w:t>Router(dhcp-config)#network 192.168.2.0 255.255.255.0</w:t>
      </w:r>
    </w:p>
    <w:p w14:paraId="19184653">
      <w:pPr>
        <w:rPr>
          <w:rFonts w:ascii="Times New Roman" w:hAnsi="Times New Roman" w:cs="Times New Roman"/>
          <w:sz w:val="24"/>
          <w:szCs w:val="24"/>
        </w:rPr>
      </w:pPr>
      <w:r>
        <w:rPr>
          <w:rFonts w:ascii="Times New Roman" w:hAnsi="Times New Roman" w:cs="Times New Roman"/>
          <w:sz w:val="24"/>
          <w:szCs w:val="24"/>
        </w:rPr>
        <w:t>Router(dhcp-config)#default-router 192.168.2.1</w:t>
      </w:r>
    </w:p>
    <w:p w14:paraId="504ED2A2">
      <w:pPr>
        <w:rPr>
          <w:rFonts w:ascii="Times New Roman" w:hAnsi="Times New Roman" w:cs="Times New Roman"/>
          <w:b/>
          <w:bCs/>
          <w:sz w:val="24"/>
          <w:szCs w:val="24"/>
        </w:rPr>
      </w:pPr>
      <w:r>
        <w:rPr>
          <w:rFonts w:ascii="Times New Roman" w:hAnsi="Times New Roman" w:cs="Times New Roman"/>
          <w:b/>
          <w:bCs/>
          <w:sz w:val="24"/>
          <w:szCs w:val="24"/>
        </w:rPr>
        <w:t xml:space="preserve">5. Configure Static Route or Default Route </w:t>
      </w:r>
    </w:p>
    <w:p w14:paraId="42C4A775">
      <w:pPr>
        <w:rPr>
          <w:rFonts w:ascii="Times New Roman" w:hAnsi="Times New Roman" w:cs="Times New Roman"/>
          <w:b/>
          <w:bCs/>
          <w:sz w:val="24"/>
          <w:szCs w:val="24"/>
        </w:rPr>
      </w:pPr>
      <w:r>
        <w:rPr>
          <w:rFonts w:ascii="Times New Roman" w:hAnsi="Times New Roman" w:cs="Times New Roman"/>
          <w:b/>
          <w:bCs/>
          <w:sz w:val="24"/>
          <w:szCs w:val="24"/>
        </w:rPr>
        <w:t>Router 0</w:t>
      </w:r>
    </w:p>
    <w:p w14:paraId="412E7BAE">
      <w:pPr>
        <w:rPr>
          <w:rFonts w:ascii="Times New Roman" w:hAnsi="Times New Roman" w:cs="Times New Roman"/>
          <w:sz w:val="24"/>
          <w:szCs w:val="24"/>
        </w:rPr>
      </w:pPr>
      <w:r>
        <w:rPr>
          <w:rFonts w:ascii="Times New Roman" w:hAnsi="Times New Roman" w:cs="Times New Roman"/>
          <w:sz w:val="24"/>
          <w:szCs w:val="24"/>
        </w:rPr>
        <w:t>Static:</w:t>
      </w:r>
    </w:p>
    <w:p w14:paraId="43A76382">
      <w:pPr>
        <w:rPr>
          <w:rFonts w:ascii="Times New Roman" w:hAnsi="Times New Roman" w:cs="Times New Roman"/>
          <w:sz w:val="24"/>
          <w:szCs w:val="24"/>
        </w:rPr>
      </w:pPr>
      <w:r>
        <w:rPr>
          <w:rFonts w:ascii="Times New Roman" w:hAnsi="Times New Roman" w:cs="Times New Roman"/>
          <w:sz w:val="24"/>
          <w:szCs w:val="24"/>
        </w:rPr>
        <w:t>Router0(config)#ip route 192.168.2.0 255.255.255.0 10.10.10.2</w:t>
      </w:r>
    </w:p>
    <w:p w14:paraId="1585463F">
      <w:pPr>
        <w:rPr>
          <w:rFonts w:ascii="Times New Roman" w:hAnsi="Times New Roman" w:cs="Times New Roman"/>
          <w:sz w:val="24"/>
          <w:szCs w:val="24"/>
        </w:rPr>
      </w:pPr>
      <w:r>
        <w:rPr>
          <w:rFonts w:ascii="Times New Roman" w:hAnsi="Times New Roman" w:cs="Times New Roman"/>
          <w:sz w:val="24"/>
          <w:szCs w:val="24"/>
        </w:rPr>
        <w:t>Default:</w:t>
      </w:r>
    </w:p>
    <w:p w14:paraId="2206CF8A">
      <w:pPr>
        <w:rPr>
          <w:rFonts w:ascii="Times New Roman" w:hAnsi="Times New Roman" w:cs="Times New Roman"/>
          <w:sz w:val="24"/>
          <w:szCs w:val="24"/>
        </w:rPr>
      </w:pPr>
      <w:r>
        <w:rPr>
          <w:rFonts w:ascii="Times New Roman" w:hAnsi="Times New Roman" w:cs="Times New Roman"/>
          <w:sz w:val="24"/>
          <w:szCs w:val="24"/>
        </w:rPr>
        <w:t>Router0(config)# ip route 0.0.0.0 0.0.0.0 10.10.10.2</w:t>
      </w:r>
    </w:p>
    <w:p w14:paraId="5769B1A9">
      <w:pPr>
        <w:rPr>
          <w:rFonts w:ascii="Times New Roman" w:hAnsi="Times New Roman" w:cs="Times New Roman"/>
          <w:sz w:val="24"/>
          <w:szCs w:val="24"/>
        </w:rPr>
      </w:pPr>
      <w:r>
        <w:rPr>
          <w:rFonts w:ascii="Times New Roman" w:hAnsi="Times New Roman" w:cs="Times New Roman"/>
          <w:b/>
          <w:bCs/>
          <w:sz w:val="24"/>
          <w:szCs w:val="24"/>
        </w:rPr>
        <w:t>Router 1</w:t>
      </w:r>
    </w:p>
    <w:p w14:paraId="0D27F172">
      <w:pPr>
        <w:rPr>
          <w:rFonts w:ascii="Times New Roman" w:hAnsi="Times New Roman" w:cs="Times New Roman"/>
          <w:sz w:val="24"/>
          <w:szCs w:val="24"/>
        </w:rPr>
      </w:pPr>
      <w:r>
        <w:rPr>
          <w:rFonts w:ascii="Times New Roman" w:hAnsi="Times New Roman" w:cs="Times New Roman"/>
          <w:sz w:val="24"/>
          <w:szCs w:val="24"/>
        </w:rPr>
        <w:t>Static:</w:t>
      </w:r>
    </w:p>
    <w:p w14:paraId="1A0A0900">
      <w:pPr>
        <w:rPr>
          <w:rFonts w:ascii="Times New Roman" w:hAnsi="Times New Roman" w:cs="Times New Roman"/>
          <w:sz w:val="24"/>
          <w:szCs w:val="24"/>
        </w:rPr>
      </w:pPr>
      <w:r>
        <w:rPr>
          <w:rFonts w:ascii="Times New Roman" w:hAnsi="Times New Roman" w:cs="Times New Roman"/>
          <w:sz w:val="24"/>
          <w:szCs w:val="24"/>
        </w:rPr>
        <w:t>Router1(config)#ip route 192.168.1.0 255.255.255.0 10.10.10.1</w:t>
      </w:r>
    </w:p>
    <w:p w14:paraId="61EB0879">
      <w:pPr>
        <w:rPr>
          <w:rFonts w:ascii="Times New Roman" w:hAnsi="Times New Roman" w:cs="Times New Roman"/>
          <w:sz w:val="24"/>
          <w:szCs w:val="24"/>
        </w:rPr>
      </w:pPr>
      <w:r>
        <w:rPr>
          <w:rFonts w:ascii="Times New Roman" w:hAnsi="Times New Roman" w:cs="Times New Roman"/>
          <w:sz w:val="24"/>
          <w:szCs w:val="24"/>
        </w:rPr>
        <w:t>Default:</w:t>
      </w:r>
    </w:p>
    <w:p w14:paraId="10B0E838">
      <w:pPr>
        <w:rPr>
          <w:rFonts w:ascii="Times New Roman" w:hAnsi="Times New Roman" w:cs="Times New Roman"/>
          <w:sz w:val="24"/>
          <w:szCs w:val="24"/>
        </w:rPr>
      </w:pPr>
      <w:r>
        <w:rPr>
          <w:rFonts w:ascii="Times New Roman" w:hAnsi="Times New Roman" w:cs="Times New Roman"/>
          <w:sz w:val="24"/>
          <w:szCs w:val="24"/>
        </w:rPr>
        <w:t>Router1(config)# ip route 0.0.0.0 0.0.0.0 10.10.10.1</w:t>
      </w:r>
    </w:p>
    <w:p w14:paraId="4CF91019">
      <w:pPr>
        <w:rPr>
          <w:rFonts w:ascii="Times New Roman" w:hAnsi="Times New Roman" w:cs="Times New Roman"/>
          <w:sz w:val="24"/>
          <w:szCs w:val="24"/>
        </w:rPr>
      </w:pPr>
    </w:p>
    <w:p w14:paraId="25B22817">
      <w:pPr>
        <w:rPr>
          <w:rFonts w:ascii="Times New Roman" w:hAnsi="Times New Roman" w:cs="Times New Roman"/>
          <w:b/>
          <w:bCs/>
          <w:sz w:val="24"/>
          <w:szCs w:val="24"/>
        </w:rPr>
      </w:pPr>
      <w:r>
        <w:rPr>
          <w:rFonts w:ascii="Times New Roman" w:hAnsi="Times New Roman" w:cs="Times New Roman"/>
          <w:b/>
          <w:bCs/>
          <w:sz w:val="24"/>
          <w:szCs w:val="24"/>
        </w:rPr>
        <w:t>Verification</w:t>
      </w:r>
    </w:p>
    <w:p w14:paraId="1FB9E93B">
      <w:pPr>
        <w:rPr>
          <w:rFonts w:ascii="Times New Roman" w:hAnsi="Times New Roman" w:cs="Times New Roman"/>
          <w:sz w:val="24"/>
          <w:szCs w:val="24"/>
        </w:rPr>
      </w:pPr>
      <w:r>
        <w:rPr>
          <w:rFonts w:ascii="Times New Roman" w:hAnsi="Times New Roman" w:cs="Times New Roman"/>
          <w:sz w:val="24"/>
          <w:szCs w:val="24"/>
        </w:rPr>
        <w:t>Router0# show ip protocols</w:t>
      </w:r>
    </w:p>
    <w:p w14:paraId="3A3548F0">
      <w:pPr>
        <w:rPr>
          <w:rFonts w:ascii="Times New Roman" w:hAnsi="Times New Roman" w:cs="Times New Roman"/>
          <w:sz w:val="24"/>
          <w:szCs w:val="24"/>
        </w:rPr>
      </w:pPr>
      <w:r>
        <w:rPr>
          <w:rFonts w:ascii="Times New Roman" w:hAnsi="Times New Roman" w:cs="Times New Roman"/>
          <w:sz w:val="24"/>
          <w:szCs w:val="24"/>
        </w:rPr>
        <w:t>Router0# show ip route</w:t>
      </w:r>
    </w:p>
    <w:p w14:paraId="308F398D">
      <w:pPr>
        <w:rPr>
          <w:rFonts w:ascii="Times New Roman" w:hAnsi="Times New Roman" w:cs="Times New Roman"/>
          <w:sz w:val="24"/>
          <w:szCs w:val="24"/>
        </w:rPr>
      </w:pPr>
    </w:p>
    <w:p w14:paraId="31EB0338">
      <w:p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2336" behindDoc="0" locked="0" layoutInCell="1" allowOverlap="1">
            <wp:simplePos x="0" y="0"/>
            <wp:positionH relativeFrom="margin">
              <wp:posOffset>31750</wp:posOffset>
            </wp:positionH>
            <wp:positionV relativeFrom="paragraph">
              <wp:posOffset>0</wp:posOffset>
            </wp:positionV>
            <wp:extent cx="4724400" cy="2338070"/>
            <wp:effectExtent l="0" t="0" r="0" b="5080"/>
            <wp:wrapTopAndBottom/>
            <wp:docPr id="16715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92224" name="Picture 1"/>
                    <pic:cNvPicPr>
                      <a:picLocks noChangeAspect="1"/>
                    </pic:cNvPicPr>
                  </pic:nvPicPr>
                  <pic:blipFill>
                    <a:blip r:embed="rId10"/>
                    <a:stretch>
                      <a:fillRect/>
                    </a:stretch>
                  </pic:blipFill>
                  <pic:spPr>
                    <a:xfrm>
                      <a:off x="0" y="0"/>
                      <a:ext cx="4724400" cy="2338070"/>
                    </a:xfrm>
                    <a:prstGeom prst="rect">
                      <a:avLst/>
                    </a:prstGeom>
                  </pic:spPr>
                </pic:pic>
              </a:graphicData>
            </a:graphic>
          </wp:anchor>
        </w:drawing>
      </w:r>
    </w:p>
    <w:p w14:paraId="3D53AC9D">
      <w:pPr>
        <w:rPr>
          <w:rFonts w:ascii="Times New Roman" w:hAnsi="Times New Roman" w:cs="Times New Roman"/>
          <w:sz w:val="24"/>
          <w:szCs w:val="24"/>
        </w:rPr>
      </w:pPr>
      <w:r>
        <w:rPr>
          <w:rFonts w:ascii="Times New Roman" w:hAnsi="Times New Roman" w:cs="Times New Roman"/>
          <w:b/>
          <w:bCs/>
          <w:sz w:val="24"/>
          <w:szCs w:val="24"/>
        </w:rPr>
        <w:t xml:space="preserve">    Fig 2:</w:t>
      </w:r>
      <w:r>
        <w:rPr>
          <w:rFonts w:ascii="Times New Roman" w:hAnsi="Times New Roman" w:cs="Times New Roman"/>
          <w:sz w:val="24"/>
          <w:szCs w:val="24"/>
        </w:rPr>
        <w:t xml:space="preserve"> Verification of DHCP and Static route configuration on router 0</w:t>
      </w:r>
    </w:p>
    <w:p w14:paraId="71DA9E6D">
      <w:pP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3360" behindDoc="0" locked="0" layoutInCell="1" allowOverlap="1">
            <wp:simplePos x="0" y="0"/>
            <wp:positionH relativeFrom="margin">
              <wp:align>left</wp:align>
            </wp:positionH>
            <wp:positionV relativeFrom="paragraph">
              <wp:posOffset>387985</wp:posOffset>
            </wp:positionV>
            <wp:extent cx="2400300" cy="4317365"/>
            <wp:effectExtent l="0" t="0" r="0" b="6985"/>
            <wp:wrapTopAndBottom/>
            <wp:docPr id="46534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3495" name="Picture 1"/>
                    <pic:cNvPicPr>
                      <a:picLocks noChangeAspect="1"/>
                    </pic:cNvPicPr>
                  </pic:nvPicPr>
                  <pic:blipFill>
                    <a:blip r:embed="rId11"/>
                    <a:stretch>
                      <a:fillRect/>
                    </a:stretch>
                  </pic:blipFill>
                  <pic:spPr>
                    <a:xfrm>
                      <a:off x="0" y="0"/>
                      <a:ext cx="2400300" cy="4317365"/>
                    </a:xfrm>
                    <a:prstGeom prst="rect">
                      <a:avLst/>
                    </a:prstGeom>
                  </pic:spPr>
                </pic:pic>
              </a:graphicData>
            </a:graphic>
          </wp:anchor>
        </w:drawing>
      </w:r>
      <w:r>
        <w:rPr>
          <w:rFonts w:ascii="Times New Roman" w:hAnsi="Times New Roman" w:cs="Times New Roman"/>
          <w:b/>
          <w:bCs/>
          <w:sz w:val="24"/>
          <w:szCs w:val="24"/>
        </w:rPr>
        <w:t>Ping from labtop0 to labtop3:</w:t>
      </w:r>
    </w:p>
    <w:p w14:paraId="42121C20">
      <w:pPr>
        <w:rPr>
          <w:rFonts w:ascii="Times New Roman" w:hAnsi="Times New Roman" w:cs="Times New Roman"/>
          <w:b/>
          <w:bCs/>
          <w:sz w:val="24"/>
          <w:szCs w:val="24"/>
        </w:rPr>
      </w:pPr>
    </w:p>
    <w:p w14:paraId="3AA66A6C">
      <w:pPr>
        <w:rPr>
          <w:rFonts w:ascii="Times New Roman" w:hAnsi="Times New Roman" w:cs="Times New Roman"/>
          <w:sz w:val="24"/>
          <w:szCs w:val="24"/>
        </w:rPr>
      </w:pPr>
      <w:r>
        <w:rPr>
          <w:rFonts w:ascii="Times New Roman" w:hAnsi="Times New Roman" w:cs="Times New Roman"/>
          <w:b/>
          <w:bCs/>
          <w:sz w:val="24"/>
          <w:szCs w:val="24"/>
        </w:rPr>
        <w:t>Fig 3:</w:t>
      </w:r>
      <w:r>
        <w:rPr>
          <w:rFonts w:ascii="Times New Roman" w:hAnsi="Times New Roman" w:cs="Times New Roman"/>
          <w:sz w:val="24"/>
          <w:szCs w:val="24"/>
        </w:rPr>
        <w:t xml:space="preserve"> Verification of connectivity using ping</w:t>
      </w:r>
    </w:p>
    <w:p w14:paraId="2DF00744">
      <w:pPr>
        <w:pStyle w:val="143"/>
        <w:numPr>
          <w:ilvl w:val="0"/>
          <w:numId w:val="9"/>
        </w:numP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4384" behindDoc="0" locked="0" layoutInCell="1" allowOverlap="1">
            <wp:simplePos x="0" y="0"/>
            <wp:positionH relativeFrom="column">
              <wp:posOffset>500380</wp:posOffset>
            </wp:positionH>
            <wp:positionV relativeFrom="paragraph">
              <wp:posOffset>316865</wp:posOffset>
            </wp:positionV>
            <wp:extent cx="4904740" cy="2153285"/>
            <wp:effectExtent l="0" t="0" r="0" b="0"/>
            <wp:wrapTopAndBottom/>
            <wp:docPr id="13691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1724" name="Picture 1"/>
                    <pic:cNvPicPr>
                      <a:picLocks noChangeAspect="1"/>
                    </pic:cNvPicPr>
                  </pic:nvPicPr>
                  <pic:blipFill>
                    <a:blip r:embed="rId12"/>
                    <a:stretch>
                      <a:fillRect/>
                    </a:stretch>
                  </pic:blipFill>
                  <pic:spPr>
                    <a:xfrm>
                      <a:off x="0" y="0"/>
                      <a:ext cx="4904740" cy="2153285"/>
                    </a:xfrm>
                    <a:prstGeom prst="rect">
                      <a:avLst/>
                    </a:prstGeom>
                  </pic:spPr>
                </pic:pic>
              </a:graphicData>
            </a:graphic>
          </wp:anchor>
        </w:drawing>
      </w:r>
      <w:r>
        <w:rPr>
          <w:rFonts w:ascii="Times New Roman" w:hAnsi="Times New Roman" w:cs="Times New Roman"/>
          <w:b/>
          <w:bCs/>
          <w:sz w:val="24"/>
          <w:szCs w:val="24"/>
        </w:rPr>
        <w:t xml:space="preserve">Network architecture </w:t>
      </w:r>
    </w:p>
    <w:p w14:paraId="24A01473">
      <w:pPr>
        <w:pStyle w:val="143"/>
        <w:rPr>
          <w:rFonts w:ascii="Times New Roman" w:hAnsi="Times New Roman" w:cs="Times New Roman"/>
          <w:b/>
          <w:bCs/>
          <w:sz w:val="24"/>
          <w:szCs w:val="24"/>
        </w:rPr>
      </w:pPr>
      <w:r>
        <w:rPr>
          <w:rFonts w:ascii="Times New Roman" w:hAnsi="Times New Roman" w:cs="Times New Roman"/>
          <w:b/>
          <w:bCs/>
          <w:sz w:val="24"/>
          <w:szCs w:val="24"/>
        </w:rPr>
        <w:t xml:space="preserve">           </w:t>
      </w:r>
    </w:p>
    <w:p w14:paraId="2D47CF22">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Fig 3:</w:t>
      </w:r>
      <w:r>
        <w:rPr>
          <w:rFonts w:ascii="Times New Roman" w:hAnsi="Times New Roman" w:cs="Times New Roman"/>
          <w:sz w:val="24"/>
          <w:szCs w:val="24"/>
        </w:rPr>
        <w:t xml:space="preserve"> DHCP and Static\Default route configuration on multi router system</w:t>
      </w:r>
    </w:p>
    <w:p w14:paraId="6FEEFB52">
      <w:pPr>
        <w:rPr>
          <w:rFonts w:ascii="Times New Roman" w:hAnsi="Times New Roman" w:cs="Times New Roman"/>
          <w:b/>
          <w:bCs/>
          <w:sz w:val="24"/>
          <w:szCs w:val="24"/>
        </w:rPr>
      </w:pPr>
    </w:p>
    <w:p w14:paraId="3EDF009E">
      <w:pPr>
        <w:rPr>
          <w:rFonts w:ascii="Times New Roman" w:hAnsi="Times New Roman" w:cs="Times New Roman"/>
          <w:b/>
          <w:bCs/>
          <w:sz w:val="24"/>
          <w:szCs w:val="24"/>
        </w:rPr>
      </w:pPr>
      <w:r>
        <w:rPr>
          <w:rFonts w:ascii="Times New Roman" w:hAnsi="Times New Roman" w:cs="Times New Roman"/>
          <w:b/>
          <w:bCs/>
          <w:sz w:val="24"/>
          <w:szCs w:val="24"/>
        </w:rPr>
        <w:t>Commands Used</w:t>
      </w:r>
    </w:p>
    <w:p w14:paraId="0C278E95">
      <w:pPr>
        <w:rPr>
          <w:rFonts w:ascii="Times New Roman" w:hAnsi="Times New Roman" w:cs="Times New Roman"/>
          <w:sz w:val="24"/>
          <w:szCs w:val="24"/>
        </w:rPr>
      </w:pPr>
      <w:r>
        <w:rPr>
          <w:rFonts w:ascii="Times New Roman" w:hAnsi="Times New Roman" w:cs="Times New Roman"/>
          <w:b/>
          <w:bCs/>
          <w:sz w:val="24"/>
          <w:szCs w:val="24"/>
        </w:rPr>
        <w:t xml:space="preserve">1. Enter Global Configuration Mode </w:t>
      </w:r>
    </w:p>
    <w:p w14:paraId="6495B428">
      <w:pPr>
        <w:rPr>
          <w:rFonts w:ascii="Times New Roman" w:hAnsi="Times New Roman" w:cs="Times New Roman"/>
          <w:sz w:val="24"/>
          <w:szCs w:val="24"/>
        </w:rPr>
      </w:pPr>
      <w:r>
        <w:rPr>
          <w:rFonts w:ascii="Times New Roman" w:hAnsi="Times New Roman" w:cs="Times New Roman"/>
          <w:sz w:val="24"/>
          <w:szCs w:val="24"/>
        </w:rPr>
        <w:t xml:space="preserve">Router&gt; enable </w:t>
      </w:r>
    </w:p>
    <w:p w14:paraId="5E2D4E0D">
      <w:pPr>
        <w:rPr>
          <w:rFonts w:ascii="Times New Roman" w:hAnsi="Times New Roman" w:cs="Times New Roman"/>
          <w:sz w:val="24"/>
          <w:szCs w:val="24"/>
        </w:rPr>
      </w:pPr>
      <w:r>
        <w:rPr>
          <w:rFonts w:ascii="Times New Roman" w:hAnsi="Times New Roman" w:cs="Times New Roman"/>
          <w:sz w:val="24"/>
          <w:szCs w:val="24"/>
        </w:rPr>
        <w:t xml:space="preserve">Router# configure terminal </w:t>
      </w:r>
    </w:p>
    <w:p w14:paraId="0B183BAB">
      <w:pPr>
        <w:rPr>
          <w:rFonts w:ascii="Times New Roman" w:hAnsi="Times New Roman" w:cs="Times New Roman"/>
          <w:b/>
          <w:bCs/>
          <w:sz w:val="24"/>
          <w:szCs w:val="24"/>
        </w:rPr>
      </w:pPr>
      <w:r>
        <w:rPr>
          <w:rFonts w:ascii="Times New Roman" w:hAnsi="Times New Roman" w:cs="Times New Roman"/>
          <w:b/>
          <w:bCs/>
          <w:sz w:val="24"/>
          <w:szCs w:val="24"/>
        </w:rPr>
        <w:t xml:space="preserve">2. Configure Router Interface (Gateway) </w:t>
      </w:r>
    </w:p>
    <w:p w14:paraId="3BB5B4A9">
      <w:pPr>
        <w:rPr>
          <w:rFonts w:ascii="Times New Roman" w:hAnsi="Times New Roman" w:cs="Times New Roman"/>
          <w:sz w:val="24"/>
          <w:szCs w:val="24"/>
        </w:rPr>
      </w:pPr>
      <w:r>
        <w:rPr>
          <w:rFonts w:ascii="Times New Roman" w:hAnsi="Times New Roman" w:cs="Times New Roman"/>
          <w:b/>
          <w:bCs/>
          <w:sz w:val="24"/>
          <w:szCs w:val="24"/>
        </w:rPr>
        <w:t>Router 0</w:t>
      </w:r>
    </w:p>
    <w:p w14:paraId="44E0914F">
      <w:pPr>
        <w:rPr>
          <w:rFonts w:ascii="Times New Roman" w:hAnsi="Times New Roman" w:cs="Times New Roman"/>
          <w:sz w:val="24"/>
          <w:szCs w:val="24"/>
        </w:rPr>
      </w:pPr>
      <w:r>
        <w:rPr>
          <w:rFonts w:ascii="Times New Roman" w:hAnsi="Times New Roman" w:cs="Times New Roman"/>
          <w:sz w:val="24"/>
          <w:szCs w:val="24"/>
        </w:rPr>
        <w:t xml:space="preserve">Router(config)# interface g0/0 </w:t>
      </w:r>
    </w:p>
    <w:p w14:paraId="76335C56">
      <w:pPr>
        <w:rPr>
          <w:rFonts w:ascii="Times New Roman" w:hAnsi="Times New Roman" w:cs="Times New Roman"/>
          <w:sz w:val="24"/>
          <w:szCs w:val="24"/>
        </w:rPr>
      </w:pPr>
      <w:r>
        <w:rPr>
          <w:rFonts w:ascii="Times New Roman" w:hAnsi="Times New Roman" w:cs="Times New Roman"/>
          <w:sz w:val="24"/>
          <w:szCs w:val="24"/>
        </w:rPr>
        <w:t xml:space="preserve">Router(config-if)# ip address 192.168.1.1 255.255.255.0 </w:t>
      </w:r>
    </w:p>
    <w:p w14:paraId="2B6A4AE0">
      <w:pPr>
        <w:rPr>
          <w:rFonts w:ascii="Times New Roman" w:hAnsi="Times New Roman" w:cs="Times New Roman"/>
          <w:sz w:val="24"/>
          <w:szCs w:val="24"/>
        </w:rPr>
      </w:pPr>
      <w:r>
        <w:rPr>
          <w:rFonts w:ascii="Times New Roman" w:hAnsi="Times New Roman" w:cs="Times New Roman"/>
          <w:sz w:val="24"/>
          <w:szCs w:val="24"/>
        </w:rPr>
        <w:t xml:space="preserve">Router(config-if)# no shutdown </w:t>
      </w:r>
    </w:p>
    <w:p w14:paraId="27C74220">
      <w:pPr>
        <w:rPr>
          <w:rFonts w:ascii="Times New Roman" w:hAnsi="Times New Roman" w:cs="Times New Roman"/>
          <w:sz w:val="24"/>
          <w:szCs w:val="24"/>
        </w:rPr>
      </w:pPr>
      <w:r>
        <w:rPr>
          <w:rFonts w:ascii="Times New Roman" w:hAnsi="Times New Roman" w:cs="Times New Roman"/>
          <w:sz w:val="24"/>
          <w:szCs w:val="24"/>
        </w:rPr>
        <w:t xml:space="preserve">Router(config-if)# exit </w:t>
      </w:r>
    </w:p>
    <w:p w14:paraId="22409BCB">
      <w:pPr>
        <w:rPr>
          <w:rFonts w:ascii="Times New Roman" w:hAnsi="Times New Roman" w:cs="Times New Roman"/>
          <w:sz w:val="24"/>
          <w:szCs w:val="24"/>
        </w:rPr>
      </w:pPr>
      <w:r>
        <w:rPr>
          <w:rFonts w:ascii="Times New Roman" w:hAnsi="Times New Roman" w:cs="Times New Roman"/>
          <w:b/>
          <w:bCs/>
          <w:sz w:val="24"/>
          <w:szCs w:val="24"/>
        </w:rPr>
        <w:t>Router 1</w:t>
      </w:r>
    </w:p>
    <w:p w14:paraId="23A5903E">
      <w:pPr>
        <w:rPr>
          <w:rFonts w:ascii="Times New Roman" w:hAnsi="Times New Roman" w:cs="Times New Roman"/>
          <w:sz w:val="24"/>
          <w:szCs w:val="24"/>
        </w:rPr>
      </w:pPr>
      <w:r>
        <w:rPr>
          <w:rFonts w:ascii="Times New Roman" w:hAnsi="Times New Roman" w:cs="Times New Roman"/>
          <w:sz w:val="24"/>
          <w:szCs w:val="24"/>
        </w:rPr>
        <w:t xml:space="preserve">Router(config)# interface g0/0 </w:t>
      </w:r>
    </w:p>
    <w:p w14:paraId="219B57AB">
      <w:pPr>
        <w:rPr>
          <w:rFonts w:ascii="Times New Roman" w:hAnsi="Times New Roman" w:cs="Times New Roman"/>
          <w:sz w:val="24"/>
          <w:szCs w:val="24"/>
        </w:rPr>
      </w:pPr>
      <w:r>
        <w:rPr>
          <w:rFonts w:ascii="Times New Roman" w:hAnsi="Times New Roman" w:cs="Times New Roman"/>
          <w:sz w:val="24"/>
          <w:szCs w:val="24"/>
        </w:rPr>
        <w:t xml:space="preserve">Router(config-if)# ip address 192.168.2.1 255.255.255.0 </w:t>
      </w:r>
    </w:p>
    <w:p w14:paraId="7AC3D381">
      <w:pPr>
        <w:rPr>
          <w:rFonts w:ascii="Times New Roman" w:hAnsi="Times New Roman" w:cs="Times New Roman"/>
          <w:sz w:val="24"/>
          <w:szCs w:val="24"/>
        </w:rPr>
      </w:pPr>
      <w:r>
        <w:rPr>
          <w:rFonts w:ascii="Times New Roman" w:hAnsi="Times New Roman" w:cs="Times New Roman"/>
          <w:sz w:val="24"/>
          <w:szCs w:val="24"/>
        </w:rPr>
        <w:t xml:space="preserve">Router(config-if)# no shutdown </w:t>
      </w:r>
    </w:p>
    <w:p w14:paraId="24D626C5">
      <w:pPr>
        <w:rPr>
          <w:rFonts w:ascii="Times New Roman" w:hAnsi="Times New Roman" w:cs="Times New Roman"/>
          <w:sz w:val="24"/>
          <w:szCs w:val="24"/>
        </w:rPr>
      </w:pPr>
      <w:r>
        <w:rPr>
          <w:rFonts w:ascii="Times New Roman" w:hAnsi="Times New Roman" w:cs="Times New Roman"/>
          <w:sz w:val="24"/>
          <w:szCs w:val="24"/>
        </w:rPr>
        <w:t>Router(config-if)# exit</w:t>
      </w:r>
    </w:p>
    <w:p w14:paraId="5EE4F01B">
      <w:pPr>
        <w:rPr>
          <w:rFonts w:ascii="Times New Roman" w:hAnsi="Times New Roman" w:cs="Times New Roman"/>
          <w:sz w:val="24"/>
          <w:szCs w:val="24"/>
        </w:rPr>
      </w:pPr>
      <w:r>
        <w:rPr>
          <w:rFonts w:ascii="Times New Roman" w:hAnsi="Times New Roman" w:cs="Times New Roman"/>
          <w:b/>
          <w:bCs/>
          <w:sz w:val="24"/>
          <w:szCs w:val="24"/>
        </w:rPr>
        <w:t>Router 2</w:t>
      </w:r>
    </w:p>
    <w:p w14:paraId="0FDC2DB4">
      <w:pPr>
        <w:rPr>
          <w:rFonts w:ascii="Times New Roman" w:hAnsi="Times New Roman" w:cs="Times New Roman"/>
          <w:sz w:val="24"/>
          <w:szCs w:val="24"/>
        </w:rPr>
      </w:pPr>
      <w:r>
        <w:rPr>
          <w:rFonts w:ascii="Times New Roman" w:hAnsi="Times New Roman" w:cs="Times New Roman"/>
          <w:sz w:val="24"/>
          <w:szCs w:val="24"/>
        </w:rPr>
        <w:t xml:space="preserve">Router(config)# interface g0/0 </w:t>
      </w:r>
    </w:p>
    <w:p w14:paraId="0CD20977">
      <w:pPr>
        <w:rPr>
          <w:rFonts w:ascii="Times New Roman" w:hAnsi="Times New Roman" w:cs="Times New Roman"/>
          <w:sz w:val="24"/>
          <w:szCs w:val="24"/>
        </w:rPr>
      </w:pPr>
      <w:r>
        <w:rPr>
          <w:rFonts w:ascii="Times New Roman" w:hAnsi="Times New Roman" w:cs="Times New Roman"/>
          <w:sz w:val="24"/>
          <w:szCs w:val="24"/>
        </w:rPr>
        <w:t xml:space="preserve">Router(config-if)# ip address 192.168.3.1 255.255.255.0 </w:t>
      </w:r>
    </w:p>
    <w:p w14:paraId="70C1E11C">
      <w:pPr>
        <w:rPr>
          <w:rFonts w:ascii="Times New Roman" w:hAnsi="Times New Roman" w:cs="Times New Roman"/>
          <w:sz w:val="24"/>
          <w:szCs w:val="24"/>
        </w:rPr>
      </w:pPr>
      <w:r>
        <w:rPr>
          <w:rFonts w:ascii="Times New Roman" w:hAnsi="Times New Roman" w:cs="Times New Roman"/>
          <w:sz w:val="24"/>
          <w:szCs w:val="24"/>
        </w:rPr>
        <w:t xml:space="preserve">Router(config-if)# no shutdown </w:t>
      </w:r>
    </w:p>
    <w:p w14:paraId="25A36D8C">
      <w:pPr>
        <w:rPr>
          <w:rFonts w:ascii="Times New Roman" w:hAnsi="Times New Roman" w:cs="Times New Roman"/>
          <w:sz w:val="24"/>
          <w:szCs w:val="24"/>
        </w:rPr>
      </w:pPr>
      <w:r>
        <w:rPr>
          <w:rFonts w:ascii="Times New Roman" w:hAnsi="Times New Roman" w:cs="Times New Roman"/>
          <w:sz w:val="24"/>
          <w:szCs w:val="24"/>
        </w:rPr>
        <w:t>Router(config-if)# exit</w:t>
      </w:r>
    </w:p>
    <w:p w14:paraId="469A2BC2">
      <w:pPr>
        <w:rPr>
          <w:rFonts w:ascii="Times New Roman" w:hAnsi="Times New Roman" w:cs="Times New Roman"/>
          <w:b/>
          <w:bCs/>
          <w:sz w:val="24"/>
          <w:szCs w:val="24"/>
        </w:rPr>
      </w:pPr>
      <w:r>
        <w:rPr>
          <w:rFonts w:ascii="Times New Roman" w:hAnsi="Times New Roman" w:cs="Times New Roman"/>
          <w:b/>
          <w:bCs/>
          <w:sz w:val="24"/>
          <w:szCs w:val="24"/>
        </w:rPr>
        <w:t>3. Configure IP address on interface Gig0/0 and Se0/3/0</w:t>
      </w:r>
    </w:p>
    <w:p w14:paraId="238D834D">
      <w:pPr>
        <w:rPr>
          <w:rFonts w:ascii="Times New Roman" w:hAnsi="Times New Roman" w:cs="Times New Roman"/>
          <w:b/>
          <w:bCs/>
          <w:sz w:val="24"/>
          <w:szCs w:val="24"/>
        </w:rPr>
      </w:pPr>
      <w:r>
        <w:rPr>
          <w:rFonts w:ascii="Times New Roman" w:hAnsi="Times New Roman" w:cs="Times New Roman"/>
          <w:b/>
          <w:bCs/>
          <w:sz w:val="24"/>
          <w:szCs w:val="24"/>
        </w:rPr>
        <w:t>Router 0</w:t>
      </w:r>
    </w:p>
    <w:p w14:paraId="06F2E1F0">
      <w:pPr>
        <w:rPr>
          <w:rFonts w:ascii="Times New Roman" w:hAnsi="Times New Roman" w:cs="Times New Roman"/>
          <w:sz w:val="24"/>
          <w:szCs w:val="24"/>
        </w:rPr>
      </w:pPr>
      <w:r>
        <w:rPr>
          <w:rFonts w:ascii="Times New Roman" w:hAnsi="Times New Roman" w:cs="Times New Roman"/>
          <w:sz w:val="24"/>
          <w:szCs w:val="24"/>
        </w:rPr>
        <w:t>Router0(config)#interface serial 0/3/0</w:t>
      </w:r>
    </w:p>
    <w:p w14:paraId="2ED27A2C">
      <w:pPr>
        <w:rPr>
          <w:rFonts w:ascii="Times New Roman" w:hAnsi="Times New Roman" w:cs="Times New Roman"/>
          <w:sz w:val="24"/>
          <w:szCs w:val="24"/>
        </w:rPr>
      </w:pPr>
      <w:r>
        <w:rPr>
          <w:rFonts w:ascii="Times New Roman" w:hAnsi="Times New Roman" w:cs="Times New Roman"/>
          <w:sz w:val="24"/>
          <w:szCs w:val="24"/>
        </w:rPr>
        <w:t>Router0(config-if)#ip address 10.10.10.1 255.255.255.252</w:t>
      </w:r>
    </w:p>
    <w:p w14:paraId="5BA5B67C">
      <w:pPr>
        <w:rPr>
          <w:rFonts w:ascii="Times New Roman" w:hAnsi="Times New Roman" w:cs="Times New Roman"/>
          <w:sz w:val="24"/>
          <w:szCs w:val="24"/>
        </w:rPr>
      </w:pPr>
      <w:r>
        <w:rPr>
          <w:rFonts w:ascii="Times New Roman" w:hAnsi="Times New Roman" w:cs="Times New Roman"/>
          <w:sz w:val="24"/>
          <w:szCs w:val="24"/>
        </w:rPr>
        <w:t>Router0(config-if)#no shut</w:t>
      </w:r>
    </w:p>
    <w:p w14:paraId="7F569E57">
      <w:pPr>
        <w:rPr>
          <w:rFonts w:ascii="Times New Roman" w:hAnsi="Times New Roman" w:cs="Times New Roman"/>
          <w:b/>
          <w:bCs/>
          <w:sz w:val="24"/>
          <w:szCs w:val="24"/>
        </w:rPr>
      </w:pPr>
      <w:r>
        <w:rPr>
          <w:rFonts w:ascii="Times New Roman" w:hAnsi="Times New Roman" w:cs="Times New Roman"/>
          <w:b/>
          <w:bCs/>
          <w:sz w:val="24"/>
          <w:szCs w:val="24"/>
        </w:rPr>
        <w:t>Router 1</w:t>
      </w:r>
    </w:p>
    <w:p w14:paraId="39057401">
      <w:pPr>
        <w:rPr>
          <w:rFonts w:ascii="Times New Roman" w:hAnsi="Times New Roman" w:cs="Times New Roman"/>
          <w:sz w:val="24"/>
          <w:szCs w:val="24"/>
        </w:rPr>
      </w:pPr>
      <w:r>
        <w:rPr>
          <w:rFonts w:ascii="Times New Roman" w:hAnsi="Times New Roman" w:cs="Times New Roman"/>
          <w:sz w:val="24"/>
          <w:szCs w:val="24"/>
        </w:rPr>
        <w:t>Router1(config)#interface serial 0/3/0</w:t>
      </w:r>
    </w:p>
    <w:p w14:paraId="214022B5">
      <w:pPr>
        <w:rPr>
          <w:rFonts w:ascii="Times New Roman" w:hAnsi="Times New Roman" w:cs="Times New Roman"/>
          <w:sz w:val="24"/>
          <w:szCs w:val="24"/>
        </w:rPr>
      </w:pPr>
      <w:r>
        <w:rPr>
          <w:rFonts w:ascii="Times New Roman" w:hAnsi="Times New Roman" w:cs="Times New Roman"/>
          <w:sz w:val="24"/>
          <w:szCs w:val="24"/>
        </w:rPr>
        <w:t>Router1(config-if)#ip address 10.10.10.2 255.255.255.252</w:t>
      </w:r>
    </w:p>
    <w:p w14:paraId="34803326">
      <w:pPr>
        <w:rPr>
          <w:rFonts w:ascii="Times New Roman" w:hAnsi="Times New Roman" w:cs="Times New Roman"/>
          <w:sz w:val="24"/>
          <w:szCs w:val="24"/>
        </w:rPr>
      </w:pPr>
      <w:r>
        <w:rPr>
          <w:rFonts w:ascii="Times New Roman" w:hAnsi="Times New Roman" w:cs="Times New Roman"/>
          <w:sz w:val="24"/>
          <w:szCs w:val="24"/>
        </w:rPr>
        <w:t>Router1(config-if)#no shut</w:t>
      </w:r>
    </w:p>
    <w:p w14:paraId="4CD9CA2F">
      <w:pPr>
        <w:rPr>
          <w:rFonts w:ascii="Times New Roman" w:hAnsi="Times New Roman" w:cs="Times New Roman"/>
          <w:b/>
          <w:bCs/>
          <w:sz w:val="24"/>
          <w:szCs w:val="24"/>
        </w:rPr>
      </w:pPr>
      <w:r>
        <w:rPr>
          <w:rFonts w:ascii="Times New Roman" w:hAnsi="Times New Roman" w:cs="Times New Roman"/>
          <w:b/>
          <w:bCs/>
          <w:sz w:val="24"/>
          <w:szCs w:val="24"/>
        </w:rPr>
        <w:t>Router 1</w:t>
      </w:r>
    </w:p>
    <w:p w14:paraId="5A2E4B68">
      <w:pPr>
        <w:rPr>
          <w:rFonts w:ascii="Times New Roman" w:hAnsi="Times New Roman" w:cs="Times New Roman"/>
          <w:sz w:val="24"/>
          <w:szCs w:val="24"/>
        </w:rPr>
      </w:pPr>
      <w:r>
        <w:rPr>
          <w:rFonts w:ascii="Times New Roman" w:hAnsi="Times New Roman" w:cs="Times New Roman"/>
          <w:sz w:val="24"/>
          <w:szCs w:val="24"/>
        </w:rPr>
        <w:t>Router1(config)#interface serial 0/3/1</w:t>
      </w:r>
    </w:p>
    <w:p w14:paraId="3D0FC8EC">
      <w:pPr>
        <w:rPr>
          <w:rFonts w:ascii="Times New Roman" w:hAnsi="Times New Roman" w:cs="Times New Roman"/>
          <w:sz w:val="24"/>
          <w:szCs w:val="24"/>
        </w:rPr>
      </w:pPr>
      <w:r>
        <w:rPr>
          <w:rFonts w:ascii="Times New Roman" w:hAnsi="Times New Roman" w:cs="Times New Roman"/>
          <w:sz w:val="24"/>
          <w:szCs w:val="24"/>
        </w:rPr>
        <w:t>Router1(config-if)#ip address 20.20.20.1 255.255.255.252</w:t>
      </w:r>
    </w:p>
    <w:p w14:paraId="353717E4">
      <w:pPr>
        <w:rPr>
          <w:rFonts w:ascii="Times New Roman" w:hAnsi="Times New Roman" w:cs="Times New Roman"/>
          <w:sz w:val="24"/>
          <w:szCs w:val="24"/>
        </w:rPr>
      </w:pPr>
      <w:r>
        <w:rPr>
          <w:rFonts w:ascii="Times New Roman" w:hAnsi="Times New Roman" w:cs="Times New Roman"/>
          <w:sz w:val="24"/>
          <w:szCs w:val="24"/>
        </w:rPr>
        <w:t>Router1(config-if)#no shut</w:t>
      </w:r>
    </w:p>
    <w:p w14:paraId="19D5A212">
      <w:pPr>
        <w:rPr>
          <w:rFonts w:ascii="Times New Roman" w:hAnsi="Times New Roman" w:cs="Times New Roman"/>
          <w:b/>
          <w:bCs/>
          <w:sz w:val="24"/>
          <w:szCs w:val="24"/>
        </w:rPr>
      </w:pPr>
      <w:r>
        <w:rPr>
          <w:rFonts w:ascii="Times New Roman" w:hAnsi="Times New Roman" w:cs="Times New Roman"/>
          <w:b/>
          <w:bCs/>
          <w:sz w:val="24"/>
          <w:szCs w:val="24"/>
        </w:rPr>
        <w:t>Router 2</w:t>
      </w:r>
    </w:p>
    <w:p w14:paraId="33B758F8">
      <w:pPr>
        <w:rPr>
          <w:rFonts w:ascii="Times New Roman" w:hAnsi="Times New Roman" w:cs="Times New Roman"/>
          <w:sz w:val="24"/>
          <w:szCs w:val="24"/>
        </w:rPr>
      </w:pPr>
      <w:r>
        <w:rPr>
          <w:rFonts w:ascii="Times New Roman" w:hAnsi="Times New Roman" w:cs="Times New Roman"/>
          <w:sz w:val="24"/>
          <w:szCs w:val="24"/>
        </w:rPr>
        <w:t>Router1(config)#interface serial 0/3/0</w:t>
      </w:r>
    </w:p>
    <w:p w14:paraId="1BDCE010">
      <w:pPr>
        <w:rPr>
          <w:rFonts w:ascii="Times New Roman" w:hAnsi="Times New Roman" w:cs="Times New Roman"/>
          <w:sz w:val="24"/>
          <w:szCs w:val="24"/>
        </w:rPr>
      </w:pPr>
      <w:r>
        <w:rPr>
          <w:rFonts w:ascii="Times New Roman" w:hAnsi="Times New Roman" w:cs="Times New Roman"/>
          <w:sz w:val="24"/>
          <w:szCs w:val="24"/>
        </w:rPr>
        <w:t>Router1(config-if)#ip address 20.20.20.2 255.255.255.252</w:t>
      </w:r>
    </w:p>
    <w:p w14:paraId="2A65AE1F">
      <w:pPr>
        <w:rPr>
          <w:rFonts w:ascii="Times New Roman" w:hAnsi="Times New Roman" w:cs="Times New Roman"/>
          <w:sz w:val="24"/>
          <w:szCs w:val="24"/>
        </w:rPr>
      </w:pPr>
      <w:r>
        <w:rPr>
          <w:rFonts w:ascii="Times New Roman" w:hAnsi="Times New Roman" w:cs="Times New Roman"/>
          <w:sz w:val="24"/>
          <w:szCs w:val="24"/>
        </w:rPr>
        <w:t>Router1(config-if)#no shut</w:t>
      </w:r>
    </w:p>
    <w:p w14:paraId="462DDA9E">
      <w:pPr>
        <w:rPr>
          <w:rFonts w:ascii="Times New Roman" w:hAnsi="Times New Roman" w:cs="Times New Roman"/>
          <w:b/>
          <w:bCs/>
          <w:sz w:val="24"/>
          <w:szCs w:val="24"/>
        </w:rPr>
      </w:pPr>
    </w:p>
    <w:p w14:paraId="7C153950">
      <w:pPr>
        <w:rPr>
          <w:rFonts w:ascii="Times New Roman" w:hAnsi="Times New Roman" w:cs="Times New Roman"/>
          <w:b/>
          <w:bCs/>
          <w:sz w:val="24"/>
          <w:szCs w:val="24"/>
        </w:rPr>
      </w:pPr>
    </w:p>
    <w:p w14:paraId="1D9C4C90">
      <w:pPr>
        <w:rPr>
          <w:rFonts w:ascii="Times New Roman" w:hAnsi="Times New Roman" w:cs="Times New Roman"/>
          <w:b/>
          <w:bCs/>
          <w:sz w:val="24"/>
          <w:szCs w:val="24"/>
        </w:rPr>
      </w:pPr>
      <w:r>
        <w:rPr>
          <w:rFonts w:ascii="Times New Roman" w:hAnsi="Times New Roman" w:cs="Times New Roman"/>
          <w:b/>
          <w:bCs/>
          <w:sz w:val="24"/>
          <w:szCs w:val="24"/>
        </w:rPr>
        <w:t>4. Configure DHCP Server</w:t>
      </w:r>
    </w:p>
    <w:p w14:paraId="1031F5C6">
      <w:pPr>
        <w:rPr>
          <w:rFonts w:ascii="Times New Roman" w:hAnsi="Times New Roman" w:cs="Times New Roman"/>
          <w:b/>
          <w:bCs/>
          <w:sz w:val="24"/>
          <w:szCs w:val="24"/>
        </w:rPr>
      </w:pPr>
      <w:r>
        <w:rPr>
          <w:rFonts w:ascii="Times New Roman" w:hAnsi="Times New Roman" w:cs="Times New Roman"/>
          <w:b/>
          <w:bCs/>
          <w:sz w:val="24"/>
          <w:szCs w:val="24"/>
        </w:rPr>
        <w:t xml:space="preserve">Router 0 </w:t>
      </w:r>
    </w:p>
    <w:p w14:paraId="67AE6F04">
      <w:pPr>
        <w:rPr>
          <w:rFonts w:ascii="Times New Roman" w:hAnsi="Times New Roman" w:cs="Times New Roman"/>
          <w:sz w:val="24"/>
          <w:szCs w:val="24"/>
        </w:rPr>
      </w:pPr>
      <w:r>
        <w:rPr>
          <w:rFonts w:ascii="Times New Roman" w:hAnsi="Times New Roman" w:cs="Times New Roman"/>
          <w:sz w:val="24"/>
          <w:szCs w:val="24"/>
        </w:rPr>
        <w:t>Router(config)#ip dhcp pool router1</w:t>
      </w:r>
    </w:p>
    <w:p w14:paraId="29E5CE3C">
      <w:pPr>
        <w:rPr>
          <w:rFonts w:ascii="Times New Roman" w:hAnsi="Times New Roman" w:cs="Times New Roman"/>
          <w:sz w:val="24"/>
          <w:szCs w:val="24"/>
        </w:rPr>
      </w:pPr>
      <w:r>
        <w:rPr>
          <w:rFonts w:ascii="Times New Roman" w:hAnsi="Times New Roman" w:cs="Times New Roman"/>
          <w:sz w:val="24"/>
          <w:szCs w:val="24"/>
        </w:rPr>
        <w:t>Router(dhcp-config)#network 192.168.1.0 255.255.255.0</w:t>
      </w:r>
    </w:p>
    <w:p w14:paraId="7025AF35">
      <w:pPr>
        <w:rPr>
          <w:rFonts w:ascii="Times New Roman" w:hAnsi="Times New Roman" w:cs="Times New Roman"/>
          <w:sz w:val="24"/>
          <w:szCs w:val="24"/>
        </w:rPr>
      </w:pPr>
      <w:r>
        <w:rPr>
          <w:rFonts w:ascii="Times New Roman" w:hAnsi="Times New Roman" w:cs="Times New Roman"/>
          <w:sz w:val="24"/>
          <w:szCs w:val="24"/>
        </w:rPr>
        <w:t>Router(dhcp-config)#default-router 192.168.1.1</w:t>
      </w:r>
    </w:p>
    <w:p w14:paraId="70BF752B">
      <w:pPr>
        <w:rPr>
          <w:rFonts w:ascii="Times New Roman" w:hAnsi="Times New Roman" w:cs="Times New Roman"/>
          <w:b/>
          <w:bCs/>
          <w:sz w:val="24"/>
          <w:szCs w:val="24"/>
        </w:rPr>
      </w:pPr>
      <w:r>
        <w:rPr>
          <w:rFonts w:ascii="Times New Roman" w:hAnsi="Times New Roman" w:cs="Times New Roman"/>
          <w:b/>
          <w:bCs/>
          <w:sz w:val="24"/>
          <w:szCs w:val="24"/>
        </w:rPr>
        <w:t>Router 1</w:t>
      </w:r>
    </w:p>
    <w:p w14:paraId="7BFEE8A1">
      <w:pPr>
        <w:rPr>
          <w:rFonts w:ascii="Times New Roman" w:hAnsi="Times New Roman" w:cs="Times New Roman"/>
          <w:sz w:val="24"/>
          <w:szCs w:val="24"/>
        </w:rPr>
      </w:pPr>
      <w:r>
        <w:rPr>
          <w:rFonts w:ascii="Times New Roman" w:hAnsi="Times New Roman" w:cs="Times New Roman"/>
          <w:sz w:val="24"/>
          <w:szCs w:val="24"/>
        </w:rPr>
        <w:t>Router(config)#ip dhcp pool router2</w:t>
      </w:r>
    </w:p>
    <w:p w14:paraId="7D2F6BFC">
      <w:pPr>
        <w:rPr>
          <w:rFonts w:ascii="Times New Roman" w:hAnsi="Times New Roman" w:cs="Times New Roman"/>
          <w:sz w:val="24"/>
          <w:szCs w:val="24"/>
        </w:rPr>
      </w:pPr>
      <w:r>
        <w:rPr>
          <w:rFonts w:ascii="Times New Roman" w:hAnsi="Times New Roman" w:cs="Times New Roman"/>
          <w:sz w:val="24"/>
          <w:szCs w:val="24"/>
        </w:rPr>
        <w:t>Router(dhcp-config)#network 192.168.2.0 255.255.255.0</w:t>
      </w:r>
    </w:p>
    <w:p w14:paraId="1F4E9A5C">
      <w:pPr>
        <w:rPr>
          <w:rFonts w:ascii="Times New Roman" w:hAnsi="Times New Roman" w:cs="Times New Roman"/>
          <w:sz w:val="24"/>
          <w:szCs w:val="24"/>
        </w:rPr>
      </w:pPr>
      <w:r>
        <w:rPr>
          <w:rFonts w:ascii="Times New Roman" w:hAnsi="Times New Roman" w:cs="Times New Roman"/>
          <w:sz w:val="24"/>
          <w:szCs w:val="24"/>
        </w:rPr>
        <w:t>Router(dhcp-config)#default-router 192.168.2.1</w:t>
      </w:r>
    </w:p>
    <w:p w14:paraId="7B4A2A3D">
      <w:pPr>
        <w:rPr>
          <w:rFonts w:ascii="Times New Roman" w:hAnsi="Times New Roman" w:cs="Times New Roman"/>
          <w:b/>
          <w:bCs/>
          <w:sz w:val="24"/>
          <w:szCs w:val="24"/>
        </w:rPr>
      </w:pPr>
      <w:r>
        <w:rPr>
          <w:rFonts w:ascii="Times New Roman" w:hAnsi="Times New Roman" w:cs="Times New Roman"/>
          <w:b/>
          <w:bCs/>
          <w:sz w:val="24"/>
          <w:szCs w:val="24"/>
        </w:rPr>
        <w:t>Router 2</w:t>
      </w:r>
    </w:p>
    <w:p w14:paraId="674351FB">
      <w:pPr>
        <w:rPr>
          <w:rFonts w:ascii="Times New Roman" w:hAnsi="Times New Roman" w:cs="Times New Roman"/>
          <w:sz w:val="24"/>
          <w:szCs w:val="24"/>
        </w:rPr>
      </w:pPr>
      <w:r>
        <w:rPr>
          <w:rFonts w:ascii="Times New Roman" w:hAnsi="Times New Roman" w:cs="Times New Roman"/>
          <w:sz w:val="24"/>
          <w:szCs w:val="24"/>
        </w:rPr>
        <w:t>Router(config)#ip dhcp pool router3</w:t>
      </w:r>
    </w:p>
    <w:p w14:paraId="1CACF2B6">
      <w:pPr>
        <w:rPr>
          <w:rFonts w:ascii="Times New Roman" w:hAnsi="Times New Roman" w:cs="Times New Roman"/>
          <w:sz w:val="24"/>
          <w:szCs w:val="24"/>
        </w:rPr>
      </w:pPr>
      <w:r>
        <w:rPr>
          <w:rFonts w:ascii="Times New Roman" w:hAnsi="Times New Roman" w:cs="Times New Roman"/>
          <w:sz w:val="24"/>
          <w:szCs w:val="24"/>
        </w:rPr>
        <w:t>Router(dhcp-config)#network 192.168.3.0 255.255.255.0</w:t>
      </w:r>
    </w:p>
    <w:p w14:paraId="34E9756A">
      <w:pPr>
        <w:rPr>
          <w:rFonts w:ascii="Times New Roman" w:hAnsi="Times New Roman" w:cs="Times New Roman"/>
          <w:sz w:val="24"/>
          <w:szCs w:val="24"/>
        </w:rPr>
      </w:pPr>
      <w:r>
        <w:rPr>
          <w:rFonts w:ascii="Times New Roman" w:hAnsi="Times New Roman" w:cs="Times New Roman"/>
          <w:sz w:val="24"/>
          <w:szCs w:val="24"/>
        </w:rPr>
        <w:t>Router(dhcp-config)#default-router 192.168.3.1</w:t>
      </w:r>
    </w:p>
    <w:p w14:paraId="25847FFC">
      <w:pPr>
        <w:rPr>
          <w:rFonts w:ascii="Times New Roman" w:hAnsi="Times New Roman" w:cs="Times New Roman"/>
          <w:b/>
          <w:bCs/>
          <w:sz w:val="24"/>
          <w:szCs w:val="24"/>
        </w:rPr>
      </w:pPr>
      <w:r>
        <w:rPr>
          <w:rFonts w:ascii="Times New Roman" w:hAnsi="Times New Roman" w:cs="Times New Roman"/>
          <w:b/>
          <w:bCs/>
          <w:sz w:val="24"/>
          <w:szCs w:val="24"/>
        </w:rPr>
        <w:t xml:space="preserve">5. Configure Static Route or Default Route </w:t>
      </w:r>
    </w:p>
    <w:p w14:paraId="672EA1BD">
      <w:pPr>
        <w:rPr>
          <w:rFonts w:ascii="Times New Roman" w:hAnsi="Times New Roman" w:cs="Times New Roman"/>
          <w:b/>
          <w:bCs/>
          <w:sz w:val="24"/>
          <w:szCs w:val="24"/>
        </w:rPr>
      </w:pPr>
      <w:r>
        <w:rPr>
          <w:rFonts w:ascii="Times New Roman" w:hAnsi="Times New Roman" w:cs="Times New Roman"/>
          <w:b/>
          <w:bCs/>
          <w:sz w:val="24"/>
          <w:szCs w:val="24"/>
        </w:rPr>
        <w:t>Router 0</w:t>
      </w:r>
    </w:p>
    <w:p w14:paraId="02FFBC89">
      <w:pPr>
        <w:rPr>
          <w:rFonts w:ascii="Times New Roman" w:hAnsi="Times New Roman" w:cs="Times New Roman"/>
          <w:sz w:val="24"/>
          <w:szCs w:val="24"/>
        </w:rPr>
      </w:pPr>
      <w:r>
        <w:rPr>
          <w:rFonts w:ascii="Times New Roman" w:hAnsi="Times New Roman" w:cs="Times New Roman"/>
          <w:sz w:val="24"/>
          <w:szCs w:val="24"/>
        </w:rPr>
        <w:t>Static:</w:t>
      </w:r>
    </w:p>
    <w:p w14:paraId="27F08453">
      <w:pPr>
        <w:rPr>
          <w:rFonts w:ascii="Times New Roman" w:hAnsi="Times New Roman" w:cs="Times New Roman"/>
          <w:sz w:val="24"/>
          <w:szCs w:val="24"/>
        </w:rPr>
      </w:pPr>
      <w:r>
        <w:rPr>
          <w:rFonts w:ascii="Times New Roman" w:hAnsi="Times New Roman" w:cs="Times New Roman"/>
          <w:sz w:val="24"/>
          <w:szCs w:val="24"/>
        </w:rPr>
        <w:t>Router0(config)#ip route 192.168.2.0 255.255.255.0 10.10.10.2</w:t>
      </w:r>
    </w:p>
    <w:p w14:paraId="5111329B">
      <w:pPr>
        <w:rPr>
          <w:rFonts w:ascii="Times New Roman" w:hAnsi="Times New Roman" w:cs="Times New Roman"/>
          <w:sz w:val="24"/>
          <w:szCs w:val="24"/>
        </w:rPr>
      </w:pPr>
      <w:r>
        <w:rPr>
          <w:rFonts w:ascii="Times New Roman" w:hAnsi="Times New Roman" w:cs="Times New Roman"/>
          <w:sz w:val="24"/>
          <w:szCs w:val="24"/>
        </w:rPr>
        <w:t>Default:</w:t>
      </w:r>
    </w:p>
    <w:p w14:paraId="1BCF359C">
      <w:pPr>
        <w:rPr>
          <w:rFonts w:ascii="Times New Roman" w:hAnsi="Times New Roman" w:cs="Times New Roman"/>
          <w:sz w:val="24"/>
          <w:szCs w:val="24"/>
        </w:rPr>
      </w:pPr>
      <w:r>
        <w:rPr>
          <w:rFonts w:ascii="Times New Roman" w:hAnsi="Times New Roman" w:cs="Times New Roman"/>
          <w:sz w:val="24"/>
          <w:szCs w:val="24"/>
        </w:rPr>
        <w:t>Router0(config)# ip route 0.0.0.0 0.0.0.0 10.10.10.2</w:t>
      </w:r>
    </w:p>
    <w:p w14:paraId="77485837">
      <w:pPr>
        <w:rPr>
          <w:rFonts w:ascii="Times New Roman" w:hAnsi="Times New Roman" w:cs="Times New Roman"/>
          <w:sz w:val="24"/>
          <w:szCs w:val="24"/>
        </w:rPr>
      </w:pPr>
      <w:r>
        <w:rPr>
          <w:rFonts w:ascii="Times New Roman" w:hAnsi="Times New Roman" w:cs="Times New Roman"/>
          <w:b/>
          <w:bCs/>
          <w:sz w:val="24"/>
          <w:szCs w:val="24"/>
        </w:rPr>
        <w:t>Router 1</w:t>
      </w:r>
    </w:p>
    <w:p w14:paraId="2D6D3F2D">
      <w:pPr>
        <w:rPr>
          <w:rFonts w:ascii="Times New Roman" w:hAnsi="Times New Roman" w:cs="Times New Roman"/>
          <w:sz w:val="24"/>
          <w:szCs w:val="24"/>
        </w:rPr>
      </w:pPr>
      <w:r>
        <w:rPr>
          <w:rFonts w:ascii="Times New Roman" w:hAnsi="Times New Roman" w:cs="Times New Roman"/>
          <w:sz w:val="24"/>
          <w:szCs w:val="24"/>
        </w:rPr>
        <w:t>Static:</w:t>
      </w:r>
    </w:p>
    <w:p w14:paraId="531D6B4D">
      <w:pPr>
        <w:rPr>
          <w:rFonts w:ascii="Times New Roman" w:hAnsi="Times New Roman" w:cs="Times New Roman"/>
          <w:sz w:val="24"/>
          <w:szCs w:val="24"/>
        </w:rPr>
      </w:pPr>
      <w:r>
        <w:rPr>
          <w:rFonts w:ascii="Times New Roman" w:hAnsi="Times New Roman" w:cs="Times New Roman"/>
          <w:sz w:val="24"/>
          <w:szCs w:val="24"/>
        </w:rPr>
        <w:t>Router1(config)#ip route 192.168.1.0 255.255.255.0 10.10.10.1</w:t>
      </w:r>
    </w:p>
    <w:p w14:paraId="1224A5EA">
      <w:pPr>
        <w:rPr>
          <w:rFonts w:ascii="Times New Roman" w:hAnsi="Times New Roman" w:cs="Times New Roman"/>
          <w:sz w:val="24"/>
          <w:szCs w:val="24"/>
        </w:rPr>
      </w:pPr>
      <w:r>
        <w:rPr>
          <w:rFonts w:ascii="Times New Roman" w:hAnsi="Times New Roman" w:cs="Times New Roman"/>
          <w:sz w:val="24"/>
          <w:szCs w:val="24"/>
        </w:rPr>
        <w:t>Router1(config)#ip route 192.168.3.0 255.255.255.0 20.20.20.2</w:t>
      </w:r>
    </w:p>
    <w:p w14:paraId="2AAA4D87">
      <w:pPr>
        <w:rPr>
          <w:rFonts w:ascii="Times New Roman" w:hAnsi="Times New Roman" w:cs="Times New Roman"/>
          <w:sz w:val="24"/>
          <w:szCs w:val="24"/>
        </w:rPr>
      </w:pPr>
      <w:r>
        <w:rPr>
          <w:rFonts w:ascii="Times New Roman" w:hAnsi="Times New Roman" w:cs="Times New Roman"/>
          <w:sz w:val="24"/>
          <w:szCs w:val="24"/>
        </w:rPr>
        <w:t>Default:</w:t>
      </w:r>
    </w:p>
    <w:p w14:paraId="626D04BD">
      <w:pPr>
        <w:rPr>
          <w:rFonts w:ascii="Times New Roman" w:hAnsi="Times New Roman" w:cs="Times New Roman"/>
          <w:sz w:val="24"/>
          <w:szCs w:val="24"/>
        </w:rPr>
      </w:pPr>
      <w:r>
        <w:rPr>
          <w:rFonts w:ascii="Times New Roman" w:hAnsi="Times New Roman" w:cs="Times New Roman"/>
          <w:sz w:val="24"/>
          <w:szCs w:val="24"/>
        </w:rPr>
        <w:t>Router1(config)# ip route 0.0.0.0 0.0.0.0 10.10.10.1</w:t>
      </w:r>
    </w:p>
    <w:p w14:paraId="0B5BB88E">
      <w:pPr>
        <w:rPr>
          <w:rFonts w:ascii="Times New Roman" w:hAnsi="Times New Roman" w:cs="Times New Roman"/>
          <w:sz w:val="24"/>
          <w:szCs w:val="24"/>
        </w:rPr>
      </w:pPr>
      <w:r>
        <w:rPr>
          <w:rFonts w:ascii="Times New Roman" w:hAnsi="Times New Roman" w:cs="Times New Roman"/>
          <w:sz w:val="24"/>
          <w:szCs w:val="24"/>
        </w:rPr>
        <w:t>Router1(config)# ip route 0.0.0.0 0.0.0.0 20.20.20.2</w:t>
      </w:r>
    </w:p>
    <w:p w14:paraId="508C1440">
      <w:pPr>
        <w:rPr>
          <w:rFonts w:ascii="Times New Roman" w:hAnsi="Times New Roman" w:cs="Times New Roman"/>
          <w:b/>
          <w:bCs/>
          <w:sz w:val="24"/>
          <w:szCs w:val="24"/>
        </w:rPr>
      </w:pPr>
      <w:r>
        <w:rPr>
          <w:rFonts w:ascii="Times New Roman" w:hAnsi="Times New Roman" w:cs="Times New Roman"/>
          <w:b/>
          <w:bCs/>
          <w:sz w:val="24"/>
          <w:szCs w:val="24"/>
        </w:rPr>
        <w:t>Router 2</w:t>
      </w:r>
    </w:p>
    <w:p w14:paraId="28F1BEC2">
      <w:pPr>
        <w:rPr>
          <w:rFonts w:ascii="Times New Roman" w:hAnsi="Times New Roman" w:cs="Times New Roman"/>
          <w:sz w:val="24"/>
          <w:szCs w:val="24"/>
        </w:rPr>
      </w:pPr>
      <w:r>
        <w:rPr>
          <w:rFonts w:ascii="Times New Roman" w:hAnsi="Times New Roman" w:cs="Times New Roman"/>
          <w:sz w:val="24"/>
          <w:szCs w:val="24"/>
        </w:rPr>
        <w:t>Static:</w:t>
      </w:r>
    </w:p>
    <w:p w14:paraId="5D2FD458">
      <w:pPr>
        <w:rPr>
          <w:rFonts w:ascii="Times New Roman" w:hAnsi="Times New Roman" w:cs="Times New Roman"/>
          <w:sz w:val="24"/>
          <w:szCs w:val="24"/>
        </w:rPr>
      </w:pPr>
      <w:r>
        <w:rPr>
          <w:rFonts w:ascii="Times New Roman" w:hAnsi="Times New Roman" w:cs="Times New Roman"/>
          <w:sz w:val="24"/>
          <w:szCs w:val="24"/>
        </w:rPr>
        <w:t>Router0(config)#ip route 192.168.2.0 255.255.255.0 20.20.20.1</w:t>
      </w:r>
    </w:p>
    <w:p w14:paraId="0EF212D5">
      <w:pPr>
        <w:rPr>
          <w:rFonts w:ascii="Times New Roman" w:hAnsi="Times New Roman" w:cs="Times New Roman"/>
          <w:sz w:val="24"/>
          <w:szCs w:val="24"/>
        </w:rPr>
      </w:pPr>
      <w:r>
        <w:rPr>
          <w:rFonts w:ascii="Times New Roman" w:hAnsi="Times New Roman" w:cs="Times New Roman"/>
          <w:sz w:val="24"/>
          <w:szCs w:val="24"/>
        </w:rPr>
        <w:t>Default:</w:t>
      </w:r>
    </w:p>
    <w:p w14:paraId="77C92734">
      <w:pPr>
        <w:rPr>
          <w:rFonts w:ascii="Times New Roman" w:hAnsi="Times New Roman" w:cs="Times New Roman"/>
          <w:sz w:val="24"/>
          <w:szCs w:val="24"/>
        </w:rPr>
      </w:pPr>
      <w:r>
        <w:rPr>
          <w:rFonts w:ascii="Times New Roman" w:hAnsi="Times New Roman" w:cs="Times New Roman"/>
          <w:sz w:val="24"/>
          <w:szCs w:val="24"/>
        </w:rPr>
        <w:t>Router0(config)# ip route 0.0.0.0 0.0.0.0 20.20.20.1</w:t>
      </w:r>
    </w:p>
    <w:p w14:paraId="17ECE2FC">
      <w:pPr>
        <w:rPr>
          <w:rFonts w:ascii="Times New Roman" w:hAnsi="Times New Roman" w:cs="Times New Roman"/>
          <w:sz w:val="24"/>
          <w:szCs w:val="24"/>
        </w:rPr>
      </w:pPr>
    </w:p>
    <w:p w14:paraId="58C3D6A8">
      <w:pPr>
        <w:rPr>
          <w:rFonts w:ascii="Times New Roman" w:hAnsi="Times New Roman" w:cs="Times New Roman"/>
          <w:b/>
          <w:bCs/>
          <w:sz w:val="24"/>
          <w:szCs w:val="24"/>
        </w:rPr>
      </w:pPr>
      <w:r>
        <w:rPr>
          <w:rFonts w:ascii="Times New Roman" w:hAnsi="Times New Roman" w:cs="Times New Roman"/>
          <w:b/>
          <w:bCs/>
          <w:sz w:val="24"/>
          <w:szCs w:val="24"/>
        </w:rPr>
        <w:t>Verification</w:t>
      </w:r>
    </w:p>
    <w:p w14:paraId="4E398EEA">
      <w:pPr>
        <w:rPr>
          <w:rFonts w:ascii="Times New Roman" w:hAnsi="Times New Roman" w:cs="Times New Roman"/>
          <w:sz w:val="24"/>
          <w:szCs w:val="24"/>
        </w:rPr>
      </w:pPr>
      <w:r>
        <w:rPr>
          <w:rFonts w:ascii="Times New Roman" w:hAnsi="Times New Roman" w:cs="Times New Roman"/>
          <w:sz w:val="24"/>
          <w:szCs w:val="24"/>
        </w:rPr>
        <w:t>Router1# show ip protocols</w:t>
      </w:r>
    </w:p>
    <w:p w14:paraId="108BEF31">
      <w:p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5408" behindDoc="0" locked="0" layoutInCell="1" allowOverlap="1">
            <wp:simplePos x="0" y="0"/>
            <wp:positionH relativeFrom="margin">
              <wp:posOffset>153035</wp:posOffset>
            </wp:positionH>
            <wp:positionV relativeFrom="paragraph">
              <wp:posOffset>298450</wp:posOffset>
            </wp:positionV>
            <wp:extent cx="4022090" cy="2216785"/>
            <wp:effectExtent l="0" t="0" r="0" b="0"/>
            <wp:wrapTopAndBottom/>
            <wp:docPr id="18155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7837" name="Picture 1"/>
                    <pic:cNvPicPr>
                      <a:picLocks noChangeAspect="1"/>
                    </pic:cNvPicPr>
                  </pic:nvPicPr>
                  <pic:blipFill>
                    <a:blip r:embed="rId13"/>
                    <a:stretch>
                      <a:fillRect/>
                    </a:stretch>
                  </pic:blipFill>
                  <pic:spPr>
                    <a:xfrm>
                      <a:off x="0" y="0"/>
                      <a:ext cx="4022090" cy="2216785"/>
                    </a:xfrm>
                    <a:prstGeom prst="rect">
                      <a:avLst/>
                    </a:prstGeom>
                  </pic:spPr>
                </pic:pic>
              </a:graphicData>
            </a:graphic>
          </wp:anchor>
        </w:drawing>
      </w:r>
      <w:r>
        <w:rPr>
          <w:rFonts w:ascii="Times New Roman" w:hAnsi="Times New Roman" w:cs="Times New Roman"/>
          <w:sz w:val="24"/>
          <w:szCs w:val="24"/>
        </w:rPr>
        <w:t>Router1# show ip route</w:t>
      </w:r>
    </w:p>
    <w:p w14:paraId="37630DE2">
      <w:pPr>
        <w:rPr>
          <w:rFonts w:ascii="Times New Roman" w:hAnsi="Times New Roman" w:cs="Times New Roman"/>
          <w:b/>
          <w:bCs/>
          <w:sz w:val="24"/>
          <w:szCs w:val="24"/>
        </w:rPr>
      </w:pPr>
    </w:p>
    <w:p w14:paraId="6FA88F21">
      <w:pPr>
        <w:rPr>
          <w:rFonts w:ascii="Times New Roman" w:hAnsi="Times New Roman" w:cs="Times New Roman"/>
          <w:sz w:val="24"/>
          <w:szCs w:val="24"/>
        </w:rPr>
      </w:pPr>
      <w:r>
        <w:rPr>
          <w:rFonts w:ascii="Times New Roman" w:hAnsi="Times New Roman" w:cs="Times New Roman"/>
          <w:b/>
          <w:bCs/>
          <w:sz w:val="24"/>
          <w:szCs w:val="24"/>
        </w:rPr>
        <w:t xml:space="preserve">Fig 4: </w:t>
      </w:r>
      <w:r>
        <w:rPr>
          <w:rFonts w:ascii="Times New Roman" w:hAnsi="Times New Roman" w:cs="Times New Roman"/>
          <w:sz w:val="24"/>
          <w:szCs w:val="24"/>
        </w:rPr>
        <w:t>Verification of DHCP and Static route configuration on router 1</w:t>
      </w:r>
    </w:p>
    <w:p w14:paraId="3B75166E">
      <w:pPr>
        <w:rPr>
          <w:rFonts w:ascii="Times New Roman" w:hAnsi="Times New Roman" w:cs="Times New Roman"/>
          <w:b/>
          <w:bCs/>
          <w:sz w:val="24"/>
          <w:szCs w:val="24"/>
        </w:rPr>
      </w:pPr>
    </w:p>
    <w:p w14:paraId="57D1C5D6">
      <w:pPr>
        <w:rPr>
          <w:rFonts w:ascii="Times New Roman" w:hAnsi="Times New Roman" w:cs="Times New Roman"/>
          <w:b/>
          <w:bCs/>
          <w:sz w:val="24"/>
          <w:szCs w:val="24"/>
        </w:rPr>
      </w:pPr>
    </w:p>
    <w:p w14:paraId="737DE629">
      <w:pPr>
        <w:rPr>
          <w:rFonts w:ascii="Times New Roman" w:hAnsi="Times New Roman" w:cs="Times New Roman"/>
          <w:b/>
          <w:bCs/>
          <w:sz w:val="24"/>
          <w:szCs w:val="24"/>
        </w:rPr>
      </w:pPr>
    </w:p>
    <w:p w14:paraId="7F4244D5">
      <w:pPr>
        <w:rPr>
          <w:rFonts w:ascii="Times New Roman" w:hAnsi="Times New Roman" w:cs="Times New Roman"/>
          <w:b/>
          <w:bCs/>
          <w:sz w:val="24"/>
          <w:szCs w:val="24"/>
        </w:rPr>
      </w:pPr>
    </w:p>
    <w:p w14:paraId="35FFA691">
      <w:pPr>
        <w:rPr>
          <w:rFonts w:ascii="Times New Roman" w:hAnsi="Times New Roman" w:cs="Times New Roman"/>
          <w:b/>
          <w:bCs/>
          <w:sz w:val="24"/>
          <w:szCs w:val="24"/>
        </w:rPr>
      </w:pPr>
    </w:p>
    <w:p w14:paraId="15A7D6DC">
      <w:pPr>
        <w:rPr>
          <w:rFonts w:ascii="Times New Roman" w:hAnsi="Times New Roman" w:cs="Times New Roman"/>
          <w:b/>
          <w:bCs/>
          <w:sz w:val="24"/>
          <w:szCs w:val="24"/>
        </w:rPr>
      </w:pPr>
    </w:p>
    <w:p w14:paraId="24768441">
      <w:pP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6432" behindDoc="0" locked="0" layoutInCell="1" allowOverlap="1">
            <wp:simplePos x="0" y="0"/>
            <wp:positionH relativeFrom="margin">
              <wp:align>left</wp:align>
            </wp:positionH>
            <wp:positionV relativeFrom="paragraph">
              <wp:posOffset>311150</wp:posOffset>
            </wp:positionV>
            <wp:extent cx="4073525" cy="3355975"/>
            <wp:effectExtent l="0" t="0" r="3175" b="0"/>
            <wp:wrapTopAndBottom/>
            <wp:docPr id="5798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4192" name="Picture 1"/>
                    <pic:cNvPicPr>
                      <a:picLocks noChangeAspect="1"/>
                    </pic:cNvPicPr>
                  </pic:nvPicPr>
                  <pic:blipFill>
                    <a:blip r:embed="rId14"/>
                    <a:stretch>
                      <a:fillRect/>
                    </a:stretch>
                  </pic:blipFill>
                  <pic:spPr>
                    <a:xfrm>
                      <a:off x="0" y="0"/>
                      <a:ext cx="4073525" cy="3355975"/>
                    </a:xfrm>
                    <a:prstGeom prst="rect">
                      <a:avLst/>
                    </a:prstGeom>
                  </pic:spPr>
                </pic:pic>
              </a:graphicData>
            </a:graphic>
          </wp:anchor>
        </w:drawing>
      </w:r>
      <w:r>
        <w:rPr>
          <w:rFonts w:ascii="Times New Roman" w:hAnsi="Times New Roman" w:cs="Times New Roman"/>
          <w:b/>
          <w:bCs/>
          <w:sz w:val="24"/>
          <w:szCs w:val="24"/>
        </w:rPr>
        <w:t xml:space="preserve">Ping Conformation </w:t>
      </w:r>
    </w:p>
    <w:p w14:paraId="491CF071">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Fig 5: </w:t>
      </w:r>
      <w:r>
        <w:rPr>
          <w:rFonts w:ascii="Times New Roman" w:hAnsi="Times New Roman" w:cs="Times New Roman"/>
          <w:sz w:val="24"/>
          <w:szCs w:val="24"/>
        </w:rPr>
        <w:t xml:space="preserve">Ping from labtop0 to labtop3 and labtop6 </w:t>
      </w:r>
    </w:p>
    <w:p w14:paraId="3FDCB9AF">
      <w:pPr>
        <w:rPr>
          <w:rFonts w:ascii="Times New Roman" w:hAnsi="Times New Roman" w:cs="Times New Roman"/>
          <w:b/>
          <w:bCs/>
          <w:sz w:val="28"/>
          <w:szCs w:val="28"/>
        </w:rPr>
      </w:pPr>
      <w:r>
        <w:rPr>
          <w:rFonts w:ascii="Times New Roman" w:hAnsi="Times New Roman" w:cs="Times New Roman"/>
          <w:b/>
          <w:bCs/>
          <w:sz w:val="28"/>
          <w:szCs w:val="28"/>
        </w:rPr>
        <w:t>DISCUSSION:</w:t>
      </w:r>
    </w:p>
    <w:p w14:paraId="0F150962">
      <w:pPr>
        <w:jc w:val="both"/>
        <w:rPr>
          <w:rFonts w:ascii="Times New Roman" w:hAnsi="Times New Roman" w:cs="Times New Roman"/>
          <w:sz w:val="24"/>
          <w:szCs w:val="24"/>
        </w:rPr>
      </w:pPr>
      <w:r>
        <w:rPr>
          <w:rFonts w:ascii="Times New Roman" w:hAnsi="Times New Roman" w:cs="Times New Roman"/>
          <w:sz w:val="24"/>
          <w:szCs w:val="24"/>
        </w:rPr>
        <w:t>In this lab, static routing and DHCP configuration were implemented successfully in two-router and multi-router network architectures. Router interfaces were properly configured with IP addresses, and DHCP pools enabled automatic IP assignment to end devices, reducing manual configuration effort. Static and default routes allowed routers to correctly forward packets between different networks. Verification using routing tables and ping commands confirmed proper route installation and successful end-to-end connectivity. Although static routing is simple and reliable, it requires manual updates whenever network topology changes, making it less suitable for large or frequently changing networks.</w:t>
      </w:r>
    </w:p>
    <w:p w14:paraId="0EBC846A">
      <w:pPr>
        <w:rPr>
          <w:rFonts w:ascii="Times New Roman" w:hAnsi="Times New Roman" w:cs="Times New Roman"/>
          <w:b/>
          <w:bCs/>
          <w:sz w:val="28"/>
          <w:szCs w:val="28"/>
        </w:rPr>
      </w:pPr>
      <w:r>
        <w:rPr>
          <w:rFonts w:ascii="Times New Roman" w:hAnsi="Times New Roman" w:cs="Times New Roman"/>
          <w:b/>
          <w:bCs/>
          <w:sz w:val="28"/>
          <w:szCs w:val="28"/>
        </w:rPr>
        <w:t>CONCLUSION:</w:t>
      </w:r>
    </w:p>
    <w:p w14:paraId="13D19032">
      <w:pPr>
        <w:jc w:val="both"/>
        <w:rPr>
          <w:rFonts w:ascii="Times New Roman" w:hAnsi="Times New Roman" w:cs="Times New Roman"/>
          <w:sz w:val="24"/>
          <w:szCs w:val="24"/>
        </w:rPr>
      </w:pPr>
      <w:r>
        <w:rPr>
          <w:rFonts w:ascii="Times New Roman" w:hAnsi="Times New Roman" w:cs="Times New Roman"/>
          <w:sz w:val="24"/>
          <w:szCs w:val="24"/>
        </w:rPr>
        <w:t>This experiment achieved its objectives by successfully configuring DHCP and static routing in a multi-router network environment. The lab provided practical understanding of router interface configuration, DHCP operation, and static route implementation using Cisco IOS commands. Successful ping results between hosts in different networks verified correct routing and network connectivity. Overall, the lab strengthened fundamental networking concepts and demonstrated that static routing is effective for small, stable networks.</w:t>
      </w:r>
    </w:p>
    <w:p w14:paraId="5E088249">
      <w:pPr>
        <w:rPr>
          <w:rFonts w:ascii="Times New Roman" w:hAnsi="Times New Roman" w:cs="Times New Roman"/>
          <w:sz w:val="24"/>
          <w:szCs w:val="24"/>
        </w:rPr>
      </w:pPr>
    </w:p>
    <w:p w14:paraId="225CBC99">
      <w:pPr>
        <w:rPr>
          <w:rFonts w:ascii="Times New Roman" w:hAnsi="Times New Roman" w:cs="Times New Roman"/>
          <w:sz w:val="24"/>
          <w:szCs w:val="24"/>
        </w:rPr>
      </w:pPr>
    </w:p>
    <w:p w14:paraId="33DF030C">
      <w:pPr>
        <w:rPr>
          <w:rFonts w:ascii="Times New Roman" w:hAnsi="Times New Roman" w:cs="Times New Roman"/>
          <w:sz w:val="24"/>
          <w:szCs w:val="24"/>
        </w:rPr>
      </w:pPr>
    </w:p>
    <w:sectPr>
      <w:footerReference r:id="rId5" w:type="default"/>
      <w:pgSz w:w="12240" w:h="15840"/>
      <w:pgMar w:top="1440" w:right="1800" w:bottom="1440" w:left="180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9346515"/>
      <w:docPartObj>
        <w:docPartGallery w:val="AutoText"/>
      </w:docPartObj>
    </w:sdtPr>
    <w:sdtContent>
      <w:p w14:paraId="53D21158">
        <w:pPr>
          <w:pStyle w:val="18"/>
        </w:pPr>
        <w:r>
          <w:fldChar w:fldCharType="begin"/>
        </w:r>
        <w:r>
          <w:instrText xml:space="preserve"> PAGE   \* MERGEFORMAT </w:instrText>
        </w:r>
        <w:r>
          <w:fldChar w:fldCharType="separate"/>
        </w:r>
        <w:r>
          <w:t>2</w:t>
        </w:r>
        <w:r>
          <w:fldChar w:fldCharType="end"/>
        </w:r>
      </w:p>
    </w:sdtContent>
  </w:sdt>
  <w:p w14:paraId="67E2C7D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A3753DA"/>
    <w:multiLevelType w:val="multilevel"/>
    <w:tmpl w:val="1A3753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2C91EBC"/>
    <w:multiLevelType w:val="multilevel"/>
    <w:tmpl w:val="22C91E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7911D7D"/>
    <w:multiLevelType w:val="multilevel"/>
    <w:tmpl w:val="57911D7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44F"/>
    <w:rsid w:val="00031CFF"/>
    <w:rsid w:val="00034616"/>
    <w:rsid w:val="0006063C"/>
    <w:rsid w:val="000C0DBC"/>
    <w:rsid w:val="00116CB8"/>
    <w:rsid w:val="0015074B"/>
    <w:rsid w:val="00167D18"/>
    <w:rsid w:val="001960A1"/>
    <w:rsid w:val="001A2B08"/>
    <w:rsid w:val="0029639D"/>
    <w:rsid w:val="00326F90"/>
    <w:rsid w:val="00374287"/>
    <w:rsid w:val="003D0E52"/>
    <w:rsid w:val="0041174E"/>
    <w:rsid w:val="004A0215"/>
    <w:rsid w:val="00534D0B"/>
    <w:rsid w:val="005C4557"/>
    <w:rsid w:val="00611869"/>
    <w:rsid w:val="006253E3"/>
    <w:rsid w:val="006B3D87"/>
    <w:rsid w:val="00755843"/>
    <w:rsid w:val="008D7E8E"/>
    <w:rsid w:val="00960450"/>
    <w:rsid w:val="00A262CB"/>
    <w:rsid w:val="00A74CD4"/>
    <w:rsid w:val="00AA1D8D"/>
    <w:rsid w:val="00AE6C24"/>
    <w:rsid w:val="00B47730"/>
    <w:rsid w:val="00B74318"/>
    <w:rsid w:val="00BA4086"/>
    <w:rsid w:val="00C23212"/>
    <w:rsid w:val="00C36B01"/>
    <w:rsid w:val="00C601F3"/>
    <w:rsid w:val="00CB0664"/>
    <w:rsid w:val="00D93A14"/>
    <w:rsid w:val="00DB5210"/>
    <w:rsid w:val="00DD16C8"/>
    <w:rsid w:val="00DD61BB"/>
    <w:rsid w:val="00F92EB6"/>
    <w:rsid w:val="00FA44FB"/>
    <w:rsid w:val="00FC693F"/>
    <w:rsid w:val="6DDD72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1207</Words>
  <Characters>6884</Characters>
  <Lines>57</Lines>
  <Paragraphs>16</Paragraphs>
  <TotalTime>31</TotalTime>
  <ScaleCrop>false</ScaleCrop>
  <LinksUpToDate>false</LinksUpToDate>
  <CharactersWithSpaces>8075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2026-02-09T03:23:00Z</dcterms:created>
  <dc:creator>python-docx</dc:creator>
  <cp:lastModifiedBy>Santosh Khadka</cp:lastModifiedBy>
  <dcterms:modified xsi:type="dcterms:W3CDTF">2026-02-09T19:26:26Z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37FC6B47C3C649A4BD6C3B8C3843F60F_12</vt:lpwstr>
  </property>
</Properties>
</file>